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7553" w14:textId="231A3B29" w:rsidR="00483477" w:rsidRDefault="00B55894">
      <w:pPr>
        <w:pStyle w:val="1"/>
        <w:spacing w:after="240"/>
        <w:jc w:val="center"/>
        <w:rPr>
          <w:rFonts w:ascii="Times New Roman" w:hAnsi="Times New Roman" w:cs="Times New Roman"/>
          <w:sz w:val="22"/>
          <w:szCs w:val="22"/>
          <w:lang w:val="kk-KZ"/>
        </w:rPr>
      </w:pPr>
      <w:r w:rsidRPr="00B55894">
        <w:rPr>
          <w:rFonts w:ascii="Times New Roman" w:hAnsi="Times New Roman" w:cs="Times New Roman"/>
          <w:sz w:val="22"/>
          <w:szCs w:val="22"/>
          <w:lang w:val="ru-RU"/>
        </w:rPr>
        <w:t>ЖҰМЫС ТУРАЛЫ ҰСЫНЫС</w:t>
      </w:r>
    </w:p>
    <w:tbl>
      <w:tblPr>
        <w:tblStyle w:val="af7"/>
        <w:tblW w:w="9776" w:type="dxa"/>
        <w:tblLook w:val="04A0" w:firstRow="1" w:lastRow="0" w:firstColumn="1" w:lastColumn="0" w:noHBand="0" w:noVBand="1"/>
      </w:tblPr>
      <w:tblGrid>
        <w:gridCol w:w="5382"/>
        <w:gridCol w:w="4394"/>
      </w:tblGrid>
      <w:tr w:rsidR="00483477" w:rsidRPr="006E580F" w14:paraId="03D7DE8A" w14:textId="77777777">
        <w:tc>
          <w:tcPr>
            <w:tcW w:w="5382" w:type="dxa"/>
          </w:tcPr>
          <w:p w14:paraId="6936A4B3" w14:textId="77777777" w:rsidR="00483477" w:rsidRPr="00AE6EF4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lang w:val="kk-KZ"/>
              </w:rPr>
            </w:pPr>
            <w:r w:rsidRPr="00AE6EF4">
              <w:rPr>
                <w:rFonts w:ascii="Times New Roman" w:hAnsi="Times New Roman" w:cs="Times New Roman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74018392" wp14:editId="7921668E">
                  <wp:simplePos x="0" y="0"/>
                  <wp:positionH relativeFrom="margin">
                    <wp:posOffset>79375</wp:posOffset>
                  </wp:positionH>
                  <wp:positionV relativeFrom="paragraph">
                    <wp:posOffset>71755</wp:posOffset>
                  </wp:positionV>
                  <wp:extent cx="666750" cy="721995"/>
                  <wp:effectExtent l="0" t="0" r="0" b="2540"/>
                  <wp:wrapNone/>
                  <wp:docPr id="830718495" name="Рисунок 830718495" descr="Изображение выглядит как логотип, Шрифт, Графика, символ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18495" name="Рисунок 830718495" descr="Изображение выглядит как логотип, Шрифт, Графика, символ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72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E6EF4">
              <w:rPr>
                <w:rFonts w:ascii="Times New Roman" w:hAnsi="Times New Roman" w:cs="Times New Roman"/>
                <w:b/>
                <w:bCs/>
                <w:lang w:val="ru-RU"/>
              </w:rPr>
              <w:t>Компания:</w:t>
            </w:r>
            <w:r w:rsidRPr="00AE6EF4">
              <w:rPr>
                <w:rFonts w:ascii="Times New Roman" w:hAnsi="Times New Roman" w:cs="Times New Roman"/>
                <w:b/>
                <w:lang w:val="ru-RU"/>
              </w:rPr>
              <w:t xml:space="preserve"> </w:t>
            </w:r>
          </w:p>
          <w:p w14:paraId="70596607" w14:textId="77777777" w:rsidR="00483477" w:rsidRPr="00AE6EF4" w:rsidRDefault="004834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lang w:val="kk-KZ"/>
              </w:rPr>
            </w:pPr>
          </w:p>
          <w:p w14:paraId="30AC162D" w14:textId="06FAD6A7" w:rsidR="00483477" w:rsidRPr="00AE6EF4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ru-RU"/>
              </w:rPr>
            </w:pPr>
            <w:r w:rsidRPr="00AE6EF4">
              <w:rPr>
                <w:rFonts w:ascii="Times New Roman" w:hAnsi="Times New Roman" w:cs="Times New Roman"/>
                <w:lang w:val="ru-RU"/>
              </w:rPr>
              <w:t>«Каспий Нефть»</w:t>
            </w:r>
            <w:r w:rsidR="00B55894" w:rsidRPr="00AE6EF4">
              <w:rPr>
                <w:rFonts w:ascii="Times New Roman" w:hAnsi="Times New Roman" w:cs="Times New Roman"/>
                <w:lang w:val="ru-RU"/>
              </w:rPr>
              <w:t xml:space="preserve"> АҚ</w:t>
            </w:r>
          </w:p>
          <w:p w14:paraId="54DB8B19" w14:textId="78649DCC" w:rsidR="00483477" w:rsidRPr="00AE6EF4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lang w:val="ru-RU"/>
              </w:rPr>
            </w:pPr>
            <w:r w:rsidRPr="00AE6EF4">
              <w:rPr>
                <w:rFonts w:ascii="Times New Roman" w:hAnsi="Times New Roman" w:cs="Times New Roman"/>
                <w:lang w:val="ru-RU"/>
              </w:rPr>
              <w:t>Атырау</w:t>
            </w:r>
            <w:r w:rsidR="00B55894" w:rsidRPr="00AE6EF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B55894" w:rsidRPr="00AE6EF4">
              <w:rPr>
                <w:rFonts w:ascii="Times New Roman" w:hAnsi="Times New Roman" w:cs="Times New Roman"/>
                <w:lang w:val="ru-RU"/>
              </w:rPr>
              <w:t>қаласы</w:t>
            </w:r>
            <w:proofErr w:type="spellEnd"/>
            <w:r w:rsidRPr="00AE6EF4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AE6EF4">
              <w:rPr>
                <w:rFonts w:ascii="Times New Roman" w:hAnsi="Times New Roman" w:cs="Times New Roman"/>
                <w:lang w:val="ru-RU"/>
              </w:rPr>
              <w:t>К.С</w:t>
            </w:r>
            <w:r w:rsidR="00B55894" w:rsidRPr="00AE6EF4">
              <w:rPr>
                <w:rFonts w:ascii="Times New Roman" w:hAnsi="Times New Roman" w:cs="Times New Roman"/>
                <w:lang w:val="ru-RU"/>
              </w:rPr>
              <w:t>ә</w:t>
            </w:r>
            <w:r w:rsidRPr="00AE6EF4">
              <w:rPr>
                <w:rFonts w:ascii="Times New Roman" w:hAnsi="Times New Roman" w:cs="Times New Roman"/>
                <w:lang w:val="ru-RU"/>
              </w:rPr>
              <w:t>т</w:t>
            </w:r>
            <w:r w:rsidR="00B55894" w:rsidRPr="00AE6EF4">
              <w:rPr>
                <w:rFonts w:ascii="Times New Roman" w:hAnsi="Times New Roman" w:cs="Times New Roman"/>
                <w:lang w:val="ru-RU"/>
              </w:rPr>
              <w:t>б</w:t>
            </w:r>
            <w:r w:rsidRPr="00AE6EF4">
              <w:rPr>
                <w:rFonts w:ascii="Times New Roman" w:hAnsi="Times New Roman" w:cs="Times New Roman"/>
                <w:lang w:val="ru-RU"/>
              </w:rPr>
              <w:t>аев</w:t>
            </w:r>
            <w:proofErr w:type="spellEnd"/>
            <w:r w:rsidR="00B55894" w:rsidRPr="00AE6EF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B55894" w:rsidRPr="00AE6EF4">
              <w:rPr>
                <w:rFonts w:ascii="Times New Roman" w:hAnsi="Times New Roman" w:cs="Times New Roman"/>
                <w:lang w:val="ru-RU"/>
              </w:rPr>
              <w:t>көшесі</w:t>
            </w:r>
            <w:proofErr w:type="spellEnd"/>
            <w:r w:rsidRPr="00AE6EF4">
              <w:rPr>
                <w:rFonts w:ascii="Times New Roman" w:hAnsi="Times New Roman" w:cs="Times New Roman"/>
                <w:lang w:val="ru-RU"/>
              </w:rPr>
              <w:t>, 15 В</w:t>
            </w:r>
          </w:p>
          <w:p w14:paraId="42CF5448" w14:textId="77777777" w:rsidR="00AE6EF4" w:rsidRPr="00AE6EF4" w:rsidRDefault="00AE6EF4" w:rsidP="00AE6EF4">
            <w:pPr>
              <w:tabs>
                <w:tab w:val="left" w:pos="2820"/>
              </w:tabs>
              <w:spacing w:after="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AE6EF4">
              <w:rPr>
                <w:b/>
                <w:bCs/>
                <w:sz w:val="20"/>
                <w:szCs w:val="20"/>
                <w:lang w:val="en-GB"/>
              </w:rPr>
              <w:t>{{name}}</w:t>
            </w:r>
          </w:p>
          <w:p w14:paraId="5139B0BE" w14:textId="26E1363C" w:rsidR="00483477" w:rsidRPr="00AE6EF4" w:rsidRDefault="00AE6EF4" w:rsidP="00AE6EF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10"/>
                <w:szCs w:val="10"/>
                <w:lang w:val="kk-KZ"/>
              </w:rPr>
            </w:pPr>
            <w:r w:rsidRPr="00AE6EF4">
              <w:rPr>
                <w:b/>
                <w:bCs/>
                <w:sz w:val="20"/>
                <w:szCs w:val="20"/>
                <w:lang w:val="en-GB"/>
              </w:rPr>
              <w:t>{{date}}</w:t>
            </w:r>
          </w:p>
        </w:tc>
        <w:tc>
          <w:tcPr>
            <w:tcW w:w="4394" w:type="dxa"/>
          </w:tcPr>
          <w:p w14:paraId="2D3E4C88" w14:textId="3D10D047" w:rsidR="00483477" w:rsidRPr="003E554E" w:rsidRDefault="00B5589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val="kk-KZ"/>
              </w:rPr>
            </w:pPr>
            <w:r w:rsidRPr="003E554E">
              <w:rPr>
                <w:rFonts w:ascii="Times New Roman" w:hAnsi="Times New Roman" w:cs="Times New Roman"/>
                <w:b/>
                <w:bCs/>
                <w:lang w:val="kk-KZ"/>
              </w:rPr>
              <w:t>Үміткерге</w:t>
            </w:r>
            <w:r w:rsidR="00D70EA6" w:rsidRPr="003E554E">
              <w:rPr>
                <w:rFonts w:ascii="Times New Roman" w:hAnsi="Times New Roman" w:cs="Times New Roman"/>
                <w:b/>
                <w:bCs/>
                <w:lang w:val="kk-KZ"/>
              </w:rPr>
              <w:t>:</w:t>
            </w:r>
          </w:p>
          <w:p w14:paraId="4A0AB946" w14:textId="77777777" w:rsidR="00483477" w:rsidRPr="003E554E" w:rsidRDefault="004834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0"/>
                <w:szCs w:val="10"/>
                <w:highlight w:val="yellow"/>
                <w:lang w:val="kk-KZ"/>
              </w:rPr>
            </w:pPr>
          </w:p>
          <w:p w14:paraId="1872914B" w14:textId="08644DAF" w:rsidR="00483477" w:rsidRPr="003E554E" w:rsidRDefault="00B55894">
            <w:pPr>
              <w:spacing w:after="0" w:line="240" w:lineRule="auto"/>
              <w:jc w:val="right"/>
              <w:rPr>
                <w:rFonts w:ascii="Times New Roman" w:hAnsi="Times New Roman" w:cs="Times New Roman"/>
                <w:highlight w:val="yellow"/>
                <w:lang w:val="kk-KZ"/>
              </w:rPr>
            </w:pPr>
            <w:r w:rsidRPr="003E554E">
              <w:rPr>
                <w:rFonts w:ascii="Times New Roman" w:hAnsi="Times New Roman" w:cs="Times New Roman"/>
                <w:lang w:val="kk-KZ"/>
              </w:rPr>
              <w:t>Аты-жөні</w:t>
            </w:r>
            <w:r w:rsidR="00D70EA6" w:rsidRPr="003E554E">
              <w:rPr>
                <w:rFonts w:ascii="Times New Roman" w:hAnsi="Times New Roman" w:cs="Times New Roman"/>
                <w:lang w:val="kk-KZ"/>
              </w:rPr>
              <w:t xml:space="preserve">: </w:t>
            </w:r>
            <w:r w:rsidR="00AE6EF4" w:rsidRPr="003E554E">
              <w:rPr>
                <w:rFonts w:ascii="Times New Roman" w:hAnsi="Times New Roman" w:cs="Times New Roman"/>
                <w:lang w:val="kk-KZ"/>
              </w:rPr>
              <w:t>{{</w:t>
            </w:r>
            <w:proofErr w:type="spellStart"/>
            <w:r w:rsidR="00AE6EF4" w:rsidRPr="003E554E">
              <w:rPr>
                <w:rFonts w:ascii="Times New Roman" w:hAnsi="Times New Roman" w:cs="Times New Roman"/>
                <w:lang w:val="kk-KZ"/>
              </w:rPr>
              <w:t>candidate_name</w:t>
            </w:r>
            <w:proofErr w:type="spellEnd"/>
            <w:r w:rsidR="00AE6EF4" w:rsidRPr="003E554E">
              <w:rPr>
                <w:rFonts w:ascii="Times New Roman" w:hAnsi="Times New Roman" w:cs="Times New Roman"/>
                <w:lang w:val="kk-KZ"/>
              </w:rPr>
              <w:t>}}</w:t>
            </w:r>
          </w:p>
          <w:p w14:paraId="7E3C9C12" w14:textId="4958B58F" w:rsidR="00483477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highlight w:val="yellow"/>
                <w:lang w:val="zh-CN"/>
              </w:rPr>
            </w:pPr>
            <w:r w:rsidRPr="001E0AA3">
              <w:rPr>
                <w:rFonts w:ascii="Times New Roman" w:hAnsi="Times New Roman" w:cs="Times New Roman"/>
              </w:rPr>
              <w:t>Email</w:t>
            </w:r>
            <w:r w:rsidRPr="00AE6EF4">
              <w:rPr>
                <w:rFonts w:ascii="Times New Roman" w:hAnsi="Times New Roman" w:cs="Times New Roman"/>
                <w:lang w:val="en-GB"/>
              </w:rPr>
              <w:t xml:space="preserve">: </w:t>
            </w:r>
            <w:r w:rsidR="006E580F" w:rsidRPr="006E580F">
              <w:rPr>
                <w:rFonts w:ascii="Times New Roman" w:hAnsi="Times New Roman" w:cs="Times New Roman"/>
                <w:lang w:val="en-GB"/>
              </w:rPr>
              <w:t>{{</w:t>
            </w:r>
            <w:proofErr w:type="spellStart"/>
            <w:r w:rsidR="006E580F" w:rsidRPr="006E580F">
              <w:rPr>
                <w:rFonts w:ascii="Times New Roman" w:hAnsi="Times New Roman" w:cs="Times New Roman"/>
                <w:lang w:val="en-GB"/>
              </w:rPr>
              <w:t>candidate_email</w:t>
            </w:r>
            <w:proofErr w:type="spellEnd"/>
            <w:r w:rsidR="006E580F" w:rsidRPr="006E580F">
              <w:rPr>
                <w:rFonts w:ascii="Times New Roman" w:hAnsi="Times New Roman" w:cs="Times New Roman"/>
                <w:lang w:val="en-GB"/>
              </w:rPr>
              <w:t>}}</w:t>
            </w:r>
          </w:p>
          <w:p w14:paraId="763C56B9" w14:textId="63A4E104" w:rsidR="00483477" w:rsidRPr="006E580F" w:rsidRDefault="00D70EA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highlight w:val="yellow"/>
                <w:lang w:val="en-GB"/>
              </w:rPr>
            </w:pPr>
            <w:r w:rsidRPr="001E0AA3">
              <w:rPr>
                <w:rFonts w:ascii="Times New Roman" w:hAnsi="Times New Roman" w:cs="Times New Roman"/>
                <w:lang w:val="ru-RU"/>
              </w:rPr>
              <w:t>Телефон</w:t>
            </w:r>
            <w:r w:rsidRPr="006E580F">
              <w:rPr>
                <w:rFonts w:ascii="Times New Roman" w:hAnsi="Times New Roman" w:cs="Times New Roman"/>
                <w:lang w:val="en-GB"/>
              </w:rPr>
              <w:t xml:space="preserve">: </w:t>
            </w:r>
            <w:r w:rsidR="006E580F" w:rsidRPr="006E580F">
              <w:rPr>
                <w:rFonts w:ascii="Times New Roman" w:hAnsi="Times New Roman" w:cs="Times New Roman"/>
              </w:rPr>
              <w:t>{{</w:t>
            </w:r>
            <w:proofErr w:type="spellStart"/>
            <w:r w:rsidR="006E580F" w:rsidRPr="006E580F">
              <w:rPr>
                <w:rFonts w:ascii="Times New Roman" w:hAnsi="Times New Roman" w:cs="Times New Roman"/>
              </w:rPr>
              <w:t>candidate_phone</w:t>
            </w:r>
            <w:proofErr w:type="spellEnd"/>
            <w:r w:rsidR="006E580F" w:rsidRPr="006E580F">
              <w:rPr>
                <w:rFonts w:ascii="Times New Roman" w:hAnsi="Times New Roman" w:cs="Times New Roman"/>
              </w:rPr>
              <w:t>}}</w:t>
            </w:r>
          </w:p>
        </w:tc>
      </w:tr>
    </w:tbl>
    <w:p w14:paraId="0B80F3D5" w14:textId="77777777" w:rsidR="00483477" w:rsidRPr="006E580F" w:rsidRDefault="00483477">
      <w:pPr>
        <w:rPr>
          <w:rFonts w:ascii="Times New Roman" w:hAnsi="Times New Roman" w:cs="Times New Roman"/>
          <w:sz w:val="6"/>
          <w:szCs w:val="6"/>
          <w:lang w:val="en-GB"/>
        </w:rPr>
      </w:pPr>
    </w:p>
    <w:p w14:paraId="0A671EAC" w14:textId="55186E26" w:rsidR="00B55894" w:rsidRPr="003E554E" w:rsidRDefault="00B55894" w:rsidP="00B55894">
      <w:pPr>
        <w:spacing w:after="0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lang w:val="ru-RU"/>
        </w:rPr>
        <w:t>Құрметті</w:t>
      </w:r>
      <w:proofErr w:type="spellEnd"/>
      <w:r w:rsidR="006E580F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8021A0">
        <w:rPr>
          <w:rFonts w:ascii="Times New Roman" w:hAnsi="Times New Roman" w:cs="Times New Roman"/>
          <w:b/>
          <w:bCs/>
          <w:lang w:val="en-GB"/>
        </w:rPr>
        <w:t>{{</w:t>
      </w:r>
      <w:proofErr w:type="spellStart"/>
      <w:r w:rsidR="008021A0">
        <w:rPr>
          <w:rFonts w:ascii="Times New Roman" w:hAnsi="Times New Roman" w:cs="Times New Roman"/>
          <w:b/>
          <w:bCs/>
          <w:lang w:val="en-GB"/>
        </w:rPr>
        <w:t>candidate_name</w:t>
      </w:r>
      <w:proofErr w:type="spellEnd"/>
      <w:r w:rsidR="008021A0">
        <w:rPr>
          <w:rFonts w:ascii="Times New Roman" w:hAnsi="Times New Roman" w:cs="Times New Roman"/>
          <w:b/>
          <w:bCs/>
          <w:lang w:val="en-GB"/>
        </w:rPr>
        <w:t>}}</w:t>
      </w:r>
      <w:r w:rsidR="00D70EA6" w:rsidRPr="003E554E">
        <w:rPr>
          <w:rFonts w:ascii="Times New Roman" w:hAnsi="Times New Roman" w:cs="Times New Roman"/>
          <w:b/>
          <w:bCs/>
          <w:lang w:val="en-GB"/>
        </w:rPr>
        <w:t>!</w:t>
      </w:r>
      <w:r w:rsidR="00D70EA6" w:rsidRPr="003E554E">
        <w:rPr>
          <w:rFonts w:ascii="Times New Roman" w:hAnsi="Times New Roman" w:cs="Times New Roman"/>
          <w:b/>
          <w:bCs/>
          <w:lang w:val="en-GB"/>
        </w:rPr>
        <w:br/>
      </w:r>
      <w:r w:rsidR="00D70EA6" w:rsidRPr="003E554E">
        <w:rPr>
          <w:rFonts w:ascii="Times New Roman" w:hAnsi="Times New Roman" w:cs="Times New Roman"/>
          <w:lang w:val="en-GB"/>
        </w:rPr>
        <w:br/>
      </w:r>
      <w:proofErr w:type="spellStart"/>
      <w:r w:rsidRPr="00B55894">
        <w:rPr>
          <w:rFonts w:ascii="Times New Roman" w:hAnsi="Times New Roman" w:cs="Times New Roman"/>
          <w:lang w:val="ru-RU"/>
        </w:rPr>
        <w:t>Біздің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компаниямызға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деген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қызығушылығыңыз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үшін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алғысымызды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lang w:val="ru-RU"/>
        </w:rPr>
        <w:t>білдіреміз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. </w:t>
      </w:r>
    </w:p>
    <w:p w14:paraId="422DE114" w14:textId="36C9EEC6" w:rsidR="00B55894" w:rsidRPr="003E554E" w:rsidRDefault="00B55894" w:rsidP="00B55894">
      <w:pPr>
        <w:spacing w:after="0"/>
        <w:rPr>
          <w:rFonts w:ascii="Times New Roman" w:hAnsi="Times New Roman" w:cs="Times New Roman"/>
          <w:lang w:val="en-GB"/>
        </w:rPr>
      </w:pPr>
      <w:proofErr w:type="spellStart"/>
      <w:r w:rsidRPr="00B55894">
        <w:rPr>
          <w:rFonts w:ascii="Times New Roman" w:hAnsi="Times New Roman" w:cs="Times New Roman"/>
          <w:lang w:val="ru-RU"/>
        </w:rPr>
        <w:t>Біз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Сізге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«</w:t>
      </w:r>
      <w:r w:rsidRPr="00B55894">
        <w:rPr>
          <w:rFonts w:ascii="Times New Roman" w:hAnsi="Times New Roman" w:cs="Times New Roman"/>
          <w:lang w:val="ru-RU"/>
        </w:rPr>
        <w:t>Каспий</w:t>
      </w:r>
      <w:r w:rsidRPr="003E554E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ru-RU"/>
        </w:rPr>
        <w:t>нефть</w:t>
      </w:r>
      <w:r w:rsidRPr="003E554E">
        <w:rPr>
          <w:rFonts w:ascii="Times New Roman" w:hAnsi="Times New Roman" w:cs="Times New Roman"/>
          <w:lang w:val="en-GB"/>
        </w:rPr>
        <w:t xml:space="preserve">» </w:t>
      </w:r>
      <w:r w:rsidRPr="00B55894">
        <w:rPr>
          <w:rFonts w:ascii="Times New Roman" w:hAnsi="Times New Roman" w:cs="Times New Roman"/>
          <w:lang w:val="ru-RU"/>
        </w:rPr>
        <w:t>АҚ</w:t>
      </w:r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командасында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r w:rsidR="003F1FD9" w:rsidRPr="003E554E">
        <w:rPr>
          <w:rFonts w:ascii="Times New Roman" w:hAnsi="Times New Roman" w:cs="Times New Roman"/>
          <w:lang w:val="en-GB"/>
        </w:rPr>
        <w:t>{{</w:t>
      </w:r>
      <w:r w:rsidR="009F242A" w:rsidRPr="009F242A">
        <w:rPr>
          <w:rFonts w:ascii="Times New Roman" w:hAnsi="Times New Roman" w:cs="Times New Roman"/>
        </w:rPr>
        <w:t xml:space="preserve"> </w:t>
      </w:r>
      <w:proofErr w:type="spellStart"/>
      <w:r w:rsidR="009F242A" w:rsidRPr="00A14851">
        <w:rPr>
          <w:rFonts w:ascii="Times New Roman" w:hAnsi="Times New Roman" w:cs="Times New Roman"/>
        </w:rPr>
        <w:t>job_offer_position_id</w:t>
      </w:r>
      <w:proofErr w:type="spellEnd"/>
      <w:r w:rsidR="009F242A" w:rsidRPr="009140F0">
        <w:rPr>
          <w:rFonts w:ascii="Times New Roman" w:hAnsi="Times New Roman" w:cs="Times New Roman"/>
          <w:lang w:val="en-GB"/>
        </w:rPr>
        <w:t xml:space="preserve"> </w:t>
      </w:r>
      <w:r w:rsidR="003F1FD9" w:rsidRPr="003E554E">
        <w:rPr>
          <w:rFonts w:ascii="Times New Roman" w:hAnsi="Times New Roman" w:cs="Times New Roman"/>
          <w:lang w:val="en-GB"/>
        </w:rPr>
        <w:t>}}</w:t>
      </w:r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лауазымына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жұмыс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ұсынуға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қуаныштымыз</w:t>
      </w:r>
      <w:proofErr w:type="spellEnd"/>
      <w:r w:rsidRPr="003E554E">
        <w:rPr>
          <w:rFonts w:ascii="Times New Roman" w:hAnsi="Times New Roman" w:cs="Times New Roman"/>
          <w:lang w:val="en-GB"/>
        </w:rPr>
        <w:t xml:space="preserve">. </w:t>
      </w:r>
    </w:p>
    <w:p w14:paraId="21887F3A" w14:textId="75209880" w:rsidR="00483477" w:rsidRPr="00E1451D" w:rsidRDefault="00B55894" w:rsidP="00B55894">
      <w:pPr>
        <w:spacing w:after="0"/>
        <w:rPr>
          <w:rFonts w:ascii="Times New Roman" w:hAnsi="Times New Roman" w:cs="Times New Roman"/>
          <w:lang w:val="en-GB"/>
        </w:rPr>
      </w:pPr>
      <w:proofErr w:type="spellStart"/>
      <w:r w:rsidRPr="00B55894">
        <w:rPr>
          <w:rFonts w:ascii="Times New Roman" w:hAnsi="Times New Roman" w:cs="Times New Roman"/>
          <w:lang w:val="ru-RU"/>
        </w:rPr>
        <w:t>Төменде</w:t>
      </w:r>
      <w:proofErr w:type="spellEnd"/>
      <w:r w:rsidRPr="00E1451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негізгі</w:t>
      </w:r>
      <w:proofErr w:type="spellEnd"/>
      <w:r w:rsidRPr="00E1451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шарттар</w:t>
      </w:r>
      <w:proofErr w:type="spellEnd"/>
      <w:r w:rsidRPr="00E1451D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B55894">
        <w:rPr>
          <w:rFonts w:ascii="Times New Roman" w:hAnsi="Times New Roman" w:cs="Times New Roman"/>
          <w:lang w:val="ru-RU"/>
        </w:rPr>
        <w:t>келтірілген</w:t>
      </w:r>
      <w:proofErr w:type="spellEnd"/>
      <w:r w:rsidR="00D70EA6" w:rsidRPr="00E1451D">
        <w:rPr>
          <w:rFonts w:ascii="Times New Roman" w:hAnsi="Times New Roman" w:cs="Times New Roman"/>
          <w:lang w:val="en-GB"/>
        </w:rPr>
        <w:t>:</w:t>
      </w:r>
    </w:p>
    <w:p w14:paraId="7AE6086E" w14:textId="77777777" w:rsidR="00B55894" w:rsidRPr="00E1451D" w:rsidRDefault="00B55894">
      <w:pPr>
        <w:spacing w:after="0"/>
        <w:rPr>
          <w:rFonts w:ascii="Times New Roman" w:hAnsi="Times New Roman" w:cs="Times New Roman"/>
          <w:b/>
          <w:bCs/>
          <w:lang w:val="en-GB"/>
        </w:rPr>
      </w:pPr>
    </w:p>
    <w:p w14:paraId="0C858C32" w14:textId="006E286E" w:rsidR="00483477" w:rsidRPr="00E1451D" w:rsidRDefault="00D70EA6">
      <w:pPr>
        <w:spacing w:after="0"/>
        <w:rPr>
          <w:rFonts w:ascii="Times New Roman" w:hAnsi="Times New Roman" w:cs="Times New Roman"/>
          <w:b/>
          <w:bCs/>
          <w:lang w:val="en-GB"/>
        </w:rPr>
      </w:pPr>
      <w:r w:rsidRPr="00E1451D">
        <w:rPr>
          <w:rFonts w:ascii="Times New Roman" w:hAnsi="Times New Roman" w:cs="Times New Roman"/>
          <w:b/>
          <w:bCs/>
          <w:lang w:val="en-GB"/>
        </w:rPr>
        <w:t xml:space="preserve">1. </w:t>
      </w:r>
      <w:proofErr w:type="spellStart"/>
      <w:r w:rsidR="00B55894">
        <w:rPr>
          <w:rFonts w:ascii="Times New Roman" w:hAnsi="Times New Roman" w:cs="Times New Roman"/>
          <w:b/>
          <w:bCs/>
          <w:lang w:val="ru-RU"/>
        </w:rPr>
        <w:t>Негізгі</w:t>
      </w:r>
      <w:proofErr w:type="spellEnd"/>
      <w:r w:rsidRPr="00E1451D">
        <w:rPr>
          <w:rFonts w:ascii="Times New Roman" w:hAnsi="Times New Roman" w:cs="Times New Roman"/>
          <w:b/>
          <w:bCs/>
          <w:lang w:val="en-GB"/>
        </w:rPr>
        <w:t xml:space="preserve"> </w:t>
      </w:r>
      <w:proofErr w:type="spellStart"/>
      <w:r w:rsidR="00B55894">
        <w:rPr>
          <w:rFonts w:ascii="Times New Roman" w:hAnsi="Times New Roman" w:cs="Times New Roman"/>
          <w:b/>
          <w:bCs/>
          <w:lang w:val="ru-RU"/>
        </w:rPr>
        <w:t>шарттар</w:t>
      </w:r>
      <w:proofErr w:type="spellEnd"/>
      <w:r w:rsidRPr="00E1451D">
        <w:rPr>
          <w:rFonts w:ascii="Times New Roman" w:hAnsi="Times New Roman" w:cs="Times New Roman"/>
          <w:b/>
          <w:bCs/>
          <w:lang w:val="en-GB"/>
        </w:rPr>
        <w:t>:</w:t>
      </w:r>
    </w:p>
    <w:tbl>
      <w:tblPr>
        <w:tblStyle w:val="af7"/>
        <w:tblW w:w="9776" w:type="dxa"/>
        <w:tblLook w:val="04A0" w:firstRow="1" w:lastRow="0" w:firstColumn="1" w:lastColumn="0" w:noHBand="0" w:noVBand="1"/>
      </w:tblPr>
      <w:tblGrid>
        <w:gridCol w:w="3224"/>
        <w:gridCol w:w="6552"/>
      </w:tblGrid>
      <w:tr w:rsidR="00483477" w:rsidRPr="001E0AA3" w14:paraId="7B8DADFA" w14:textId="77777777">
        <w:tc>
          <w:tcPr>
            <w:tcW w:w="3224" w:type="dxa"/>
            <w:shd w:val="clear" w:color="auto" w:fill="C6D9F1" w:themeFill="text2" w:themeFillTint="33"/>
          </w:tcPr>
          <w:p w14:paraId="7A600F83" w14:textId="77777777" w:rsidR="00483477" w:rsidRPr="001E0AA3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E0AA3">
              <w:rPr>
                <w:rFonts w:ascii="Times New Roman" w:hAnsi="Times New Roman" w:cs="Times New Roman"/>
              </w:rPr>
              <w:t>Параметр</w:t>
            </w:r>
            <w:proofErr w:type="spellEnd"/>
          </w:p>
        </w:tc>
        <w:tc>
          <w:tcPr>
            <w:tcW w:w="6552" w:type="dxa"/>
            <w:shd w:val="clear" w:color="auto" w:fill="C6D9F1" w:themeFill="text2" w:themeFillTint="33"/>
          </w:tcPr>
          <w:p w14:paraId="523FFB04" w14:textId="75336713" w:rsidR="00483477" w:rsidRPr="001E0AA3" w:rsidRDefault="00B55894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мәліметтер</w:t>
            </w:r>
          </w:p>
        </w:tc>
      </w:tr>
      <w:tr w:rsidR="00547929" w:rsidRPr="001E0AA3" w14:paraId="58B20C46" w14:textId="77777777" w:rsidTr="001E0AA3">
        <w:trPr>
          <w:trHeight w:val="273"/>
        </w:trPr>
        <w:tc>
          <w:tcPr>
            <w:tcW w:w="3224" w:type="dxa"/>
          </w:tcPr>
          <w:p w14:paraId="055854BF" w14:textId="7F28DE2C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Лауазым атауы</w:t>
            </w:r>
          </w:p>
        </w:tc>
        <w:tc>
          <w:tcPr>
            <w:tcW w:w="6552" w:type="dxa"/>
          </w:tcPr>
          <w:p w14:paraId="31139E70" w14:textId="4726DB8C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9140F0">
              <w:rPr>
                <w:rFonts w:ascii="Times New Roman" w:hAnsi="Times New Roman" w:cs="Times New Roman"/>
                <w:lang w:val="en-GB"/>
              </w:rPr>
              <w:t xml:space="preserve">{{ </w:t>
            </w:r>
            <w:proofErr w:type="spellStart"/>
            <w:r w:rsidR="003E554E">
              <w:rPr>
                <w:rFonts w:ascii="Times New Roman" w:hAnsi="Times New Roman" w:cs="Times New Roman"/>
                <w:lang w:val="en-GB"/>
              </w:rPr>
              <w:t>job_offer_position_id</w:t>
            </w:r>
            <w:proofErr w:type="spellEnd"/>
            <w:r w:rsidRPr="009140F0">
              <w:rPr>
                <w:rFonts w:ascii="Times New Roman" w:hAnsi="Times New Roman" w:cs="Times New Roman"/>
                <w:lang w:val="en-GB"/>
              </w:rPr>
              <w:t>}}</w:t>
            </w:r>
          </w:p>
        </w:tc>
      </w:tr>
      <w:tr w:rsidR="00547929" w:rsidRPr="001E0AA3" w14:paraId="72E5A682" w14:textId="77777777" w:rsidTr="001E0AA3">
        <w:trPr>
          <w:trHeight w:val="277"/>
        </w:trPr>
        <w:tc>
          <w:tcPr>
            <w:tcW w:w="3224" w:type="dxa"/>
          </w:tcPr>
          <w:p w14:paraId="418DAE40" w14:textId="1FBFA4D9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E0AA3">
              <w:rPr>
                <w:rFonts w:ascii="Times New Roman" w:hAnsi="Times New Roman" w:cs="Times New Roman"/>
              </w:rPr>
              <w:t>Жұмыспен</w:t>
            </w:r>
            <w:proofErr w:type="spellEnd"/>
            <w:r w:rsidRPr="001E0A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0AA3">
              <w:rPr>
                <w:rFonts w:ascii="Times New Roman" w:hAnsi="Times New Roman" w:cs="Times New Roman"/>
              </w:rPr>
              <w:t>қамту</w:t>
            </w:r>
            <w:proofErr w:type="spellEnd"/>
            <w:r w:rsidRPr="001E0A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0AA3">
              <w:rPr>
                <w:rFonts w:ascii="Times New Roman" w:hAnsi="Times New Roman" w:cs="Times New Roman"/>
              </w:rPr>
              <w:t>түрі</w:t>
            </w:r>
            <w:proofErr w:type="spellEnd"/>
          </w:p>
        </w:tc>
        <w:tc>
          <w:tcPr>
            <w:tcW w:w="6552" w:type="dxa"/>
          </w:tcPr>
          <w:p w14:paraId="287D8861" w14:textId="22F7782E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time_type</w:t>
            </w:r>
            <w:proofErr w:type="spellEnd"/>
            <w:r w:rsidRPr="009140F0">
              <w:rPr>
                <w:rFonts w:ascii="Times New Roman" w:hAnsi="Times New Roman" w:cs="Times New Roman"/>
              </w:rPr>
              <w:t>}}</w:t>
            </w:r>
          </w:p>
        </w:tc>
      </w:tr>
      <w:tr w:rsidR="00547929" w:rsidRPr="001E0AA3" w14:paraId="69194D9B" w14:textId="77777777" w:rsidTr="001E0AA3">
        <w:trPr>
          <w:trHeight w:val="281"/>
        </w:trPr>
        <w:tc>
          <w:tcPr>
            <w:tcW w:w="3224" w:type="dxa"/>
          </w:tcPr>
          <w:p w14:paraId="6F31CF0C" w14:textId="0768CB9E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Жұмыс кестесі</w:t>
            </w:r>
          </w:p>
        </w:tc>
        <w:tc>
          <w:tcPr>
            <w:tcW w:w="6552" w:type="dxa"/>
          </w:tcPr>
          <w:p w14:paraId="235AAFDC" w14:textId="0ACA4FCF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GB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GB"/>
              </w:rPr>
              <w:t>working_hours</w:t>
            </w:r>
            <w:proofErr w:type="spellEnd"/>
            <w:r>
              <w:rPr>
                <w:rFonts w:ascii="Times New Roman" w:hAnsi="Times New Roman" w:cs="Times New Roman"/>
                <w:lang w:val="en-GB"/>
              </w:rPr>
              <w:t>}}</w:t>
            </w:r>
          </w:p>
        </w:tc>
      </w:tr>
      <w:tr w:rsidR="00547929" w:rsidRPr="003A3F84" w14:paraId="675611F3" w14:textId="77777777" w:rsidTr="001E0AA3">
        <w:trPr>
          <w:trHeight w:val="271"/>
        </w:trPr>
        <w:tc>
          <w:tcPr>
            <w:tcW w:w="3224" w:type="dxa"/>
          </w:tcPr>
          <w:p w14:paraId="0AC3267A" w14:textId="46E137BE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Жұмыс орны</w:t>
            </w:r>
          </w:p>
        </w:tc>
        <w:tc>
          <w:tcPr>
            <w:tcW w:w="6552" w:type="dxa"/>
          </w:tcPr>
          <w:p w14:paraId="7000BCC0" w14:textId="400A606C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84D04">
              <w:rPr>
                <w:rFonts w:ascii="Times New Roman" w:hAnsi="Times New Roman" w:cs="Times New Roman"/>
                <w:lang w:val="ru-RU"/>
              </w:rPr>
              <w:t xml:space="preserve">г. Атырау, ул. </w:t>
            </w:r>
            <w:proofErr w:type="spellStart"/>
            <w:r w:rsidRPr="00784D04">
              <w:rPr>
                <w:rFonts w:ascii="Times New Roman" w:hAnsi="Times New Roman" w:cs="Times New Roman"/>
                <w:lang w:val="ru-RU"/>
              </w:rPr>
              <w:t>К.Сатпаева</w:t>
            </w:r>
            <w:proofErr w:type="spellEnd"/>
            <w:r w:rsidRPr="00784D04">
              <w:rPr>
                <w:rFonts w:ascii="Times New Roman" w:hAnsi="Times New Roman" w:cs="Times New Roman"/>
                <w:lang w:val="ru-RU"/>
              </w:rPr>
              <w:t>, д. 15 В</w:t>
            </w:r>
          </w:p>
        </w:tc>
      </w:tr>
      <w:tr w:rsidR="00547929" w:rsidRPr="001E0AA3" w14:paraId="3AA432D9" w14:textId="77777777" w:rsidTr="001E0AA3">
        <w:trPr>
          <w:trHeight w:val="275"/>
        </w:trPr>
        <w:tc>
          <w:tcPr>
            <w:tcW w:w="3224" w:type="dxa"/>
          </w:tcPr>
          <w:p w14:paraId="6BFB8F63" w14:textId="6ABBF17E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Жұмыстың басталу күні</w:t>
            </w:r>
          </w:p>
        </w:tc>
        <w:tc>
          <w:tcPr>
            <w:tcW w:w="6552" w:type="dxa"/>
          </w:tcPr>
          <w:p w14:paraId="43449F68" w14:textId="6921E21A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work_start_date</w:t>
            </w:r>
            <w:proofErr w:type="spellEnd"/>
            <w:r>
              <w:rPr>
                <w:rFonts w:ascii="Times New Roman" w:hAnsi="Times New Roman" w:cs="Times New Roman"/>
              </w:rPr>
              <w:t>}}</w:t>
            </w:r>
          </w:p>
        </w:tc>
      </w:tr>
      <w:tr w:rsidR="00547929" w:rsidRPr="001E0AA3" w14:paraId="3002219D" w14:textId="77777777">
        <w:tc>
          <w:tcPr>
            <w:tcW w:w="3224" w:type="dxa"/>
          </w:tcPr>
          <w:p w14:paraId="483F6F0C" w14:textId="74992C79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Еңбек шартының мерзімі</w:t>
            </w:r>
          </w:p>
        </w:tc>
        <w:tc>
          <w:tcPr>
            <w:tcW w:w="6552" w:type="dxa"/>
          </w:tcPr>
          <w:p w14:paraId="79E06150" w14:textId="53EBFB9A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</w:rPr>
              <w:t>contract_period</w:t>
            </w:r>
            <w:proofErr w:type="spellEnd"/>
            <w:r w:rsidRPr="009140F0">
              <w:rPr>
                <w:rFonts w:ascii="Times New Roman" w:hAnsi="Times New Roman" w:cs="Times New Roman"/>
              </w:rPr>
              <w:t>}}</w:t>
            </w:r>
          </w:p>
        </w:tc>
      </w:tr>
      <w:tr w:rsidR="00547929" w:rsidRPr="001E0AA3" w14:paraId="03FB1439" w14:textId="77777777" w:rsidTr="001E0AA3">
        <w:trPr>
          <w:trHeight w:val="157"/>
        </w:trPr>
        <w:tc>
          <w:tcPr>
            <w:tcW w:w="3224" w:type="dxa"/>
          </w:tcPr>
          <w:p w14:paraId="5CD05F12" w14:textId="64B94FF5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Сынақ мерзімі</w:t>
            </w:r>
          </w:p>
        </w:tc>
        <w:tc>
          <w:tcPr>
            <w:tcW w:w="6552" w:type="dxa"/>
          </w:tcPr>
          <w:p w14:paraId="59434000" w14:textId="1F201BF6" w:rsidR="00547929" w:rsidRPr="001E0AA3" w:rsidRDefault="00547929" w:rsidP="00547929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 w:rsidRPr="009140F0">
              <w:rPr>
                <w:rFonts w:ascii="Times New Roman" w:hAnsi="Times New Roman" w:cs="Times New Roman"/>
                <w:lang w:val="en-GB"/>
              </w:rPr>
              <w:t>trial_period</w:t>
            </w:r>
            <w:proofErr w:type="spellEnd"/>
            <w:r w:rsidRPr="009140F0">
              <w:rPr>
                <w:rFonts w:ascii="Times New Roman" w:hAnsi="Times New Roman" w:cs="Times New Roman"/>
              </w:rPr>
              <w:t>}}</w:t>
            </w:r>
          </w:p>
        </w:tc>
      </w:tr>
    </w:tbl>
    <w:p w14:paraId="5243887A" w14:textId="0536A41F" w:rsidR="00483477" w:rsidRDefault="00D70EA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="00305E0A" w:rsidRPr="00305E0A">
        <w:rPr>
          <w:rFonts w:ascii="Times New Roman" w:hAnsi="Times New Roman" w:cs="Times New Roman"/>
          <w:b/>
          <w:bCs/>
        </w:rPr>
        <w:t>Өтемақы</w:t>
      </w:r>
      <w:proofErr w:type="spellEnd"/>
      <w:r w:rsidR="00305E0A" w:rsidRPr="00305E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5E0A" w:rsidRPr="00305E0A">
        <w:rPr>
          <w:rFonts w:ascii="Times New Roman" w:hAnsi="Times New Roman" w:cs="Times New Roman"/>
          <w:b/>
          <w:bCs/>
        </w:rPr>
        <w:t>және</w:t>
      </w:r>
      <w:proofErr w:type="spellEnd"/>
      <w:r w:rsidR="00305E0A" w:rsidRPr="00305E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05E0A" w:rsidRPr="00305E0A">
        <w:rPr>
          <w:rFonts w:ascii="Times New Roman" w:hAnsi="Times New Roman" w:cs="Times New Roman"/>
          <w:b/>
          <w:bCs/>
        </w:rPr>
        <w:t>жеңілдіктер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af7"/>
        <w:tblW w:w="9776" w:type="dxa"/>
        <w:tblLook w:val="04A0" w:firstRow="1" w:lastRow="0" w:firstColumn="1" w:lastColumn="0" w:noHBand="0" w:noVBand="1"/>
      </w:tblPr>
      <w:tblGrid>
        <w:gridCol w:w="3224"/>
        <w:gridCol w:w="6552"/>
      </w:tblGrid>
      <w:tr w:rsidR="00483477" w:rsidRPr="001E0AA3" w14:paraId="44FACF8D" w14:textId="77777777">
        <w:tc>
          <w:tcPr>
            <w:tcW w:w="3224" w:type="dxa"/>
            <w:shd w:val="clear" w:color="auto" w:fill="C6D9F1" w:themeFill="text2" w:themeFillTint="33"/>
          </w:tcPr>
          <w:p w14:paraId="03D78BE3" w14:textId="77777777" w:rsidR="00483477" w:rsidRPr="001E0AA3" w:rsidRDefault="00D70EA6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E0AA3">
              <w:rPr>
                <w:rFonts w:ascii="Times New Roman" w:hAnsi="Times New Roman" w:cs="Times New Roman"/>
              </w:rPr>
              <w:t>Параметр</w:t>
            </w:r>
            <w:proofErr w:type="spellEnd"/>
          </w:p>
        </w:tc>
        <w:tc>
          <w:tcPr>
            <w:tcW w:w="6552" w:type="dxa"/>
            <w:shd w:val="clear" w:color="auto" w:fill="C6D9F1" w:themeFill="text2" w:themeFillTint="33"/>
          </w:tcPr>
          <w:p w14:paraId="7F1E3597" w14:textId="7DE6F498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шарттар</w:t>
            </w:r>
          </w:p>
        </w:tc>
      </w:tr>
      <w:tr w:rsidR="00483477" w:rsidRPr="001E0AA3" w14:paraId="2E4B19CE" w14:textId="77777777">
        <w:tc>
          <w:tcPr>
            <w:tcW w:w="3224" w:type="dxa"/>
          </w:tcPr>
          <w:p w14:paraId="64F92B10" w14:textId="6285B79E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E0AA3">
              <w:rPr>
                <w:rFonts w:ascii="Times New Roman" w:hAnsi="Times New Roman" w:cs="Times New Roman"/>
                <w:lang w:val="ru-RU"/>
              </w:rPr>
              <w:t>Лауазымдық</w:t>
            </w:r>
            <w:proofErr w:type="spellEnd"/>
            <w:r w:rsidRPr="001E0AA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1E0AA3">
              <w:rPr>
                <w:rFonts w:ascii="Times New Roman" w:hAnsi="Times New Roman" w:cs="Times New Roman"/>
                <w:lang w:val="ru-RU"/>
              </w:rPr>
              <w:t>жалақы</w:t>
            </w:r>
            <w:proofErr w:type="spellEnd"/>
            <w:r w:rsidRPr="001E0AA3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D70EA6" w:rsidRPr="001E0AA3">
              <w:rPr>
                <w:rFonts w:ascii="Times New Roman" w:hAnsi="Times New Roman" w:cs="Times New Roman"/>
              </w:rPr>
              <w:t>(</w:t>
            </w:r>
            <w:r w:rsidR="00D70EA6" w:rsidRPr="001E0AA3">
              <w:rPr>
                <w:rFonts w:ascii="Times New Roman" w:hAnsi="Times New Roman" w:cs="Times New Roman"/>
                <w:lang w:val="kk-KZ"/>
              </w:rPr>
              <w:t>нетто</w:t>
            </w:r>
            <w:r w:rsidR="00D70EA6" w:rsidRPr="001E0AA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552" w:type="dxa"/>
          </w:tcPr>
          <w:p w14:paraId="076AFBD0" w14:textId="365A4E80" w:rsidR="00A47F89" w:rsidRPr="001E0AA3" w:rsidRDefault="00DD603E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9140F0">
              <w:rPr>
                <w:rFonts w:ascii="Times New Roman" w:hAnsi="Times New Roman" w:cs="Times New Roman"/>
              </w:rPr>
              <w:t>{{salary}}</w:t>
            </w:r>
          </w:p>
        </w:tc>
      </w:tr>
      <w:tr w:rsidR="00483477" w:rsidRPr="001E0AA3" w14:paraId="6524DFCB" w14:textId="77777777">
        <w:tc>
          <w:tcPr>
            <w:tcW w:w="3224" w:type="dxa"/>
          </w:tcPr>
          <w:p w14:paraId="1229B301" w14:textId="63F523E2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1E0AA3">
              <w:rPr>
                <w:rFonts w:ascii="Times New Roman" w:hAnsi="Times New Roman" w:cs="Times New Roman"/>
              </w:rPr>
              <w:t>Жалақы</w:t>
            </w:r>
            <w:proofErr w:type="spellEnd"/>
            <w:r w:rsidRPr="001E0AA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0AA3">
              <w:rPr>
                <w:rFonts w:ascii="Times New Roman" w:hAnsi="Times New Roman" w:cs="Times New Roman"/>
              </w:rPr>
              <w:t>төлеу</w:t>
            </w:r>
            <w:proofErr w:type="spellEnd"/>
            <w:r w:rsidRPr="001E0AA3">
              <w:rPr>
                <w:rFonts w:ascii="Times New Roman" w:hAnsi="Times New Roman" w:cs="Times New Roman"/>
                <w:lang w:val="kk-KZ"/>
              </w:rPr>
              <w:t xml:space="preserve"> мерзімі</w:t>
            </w:r>
          </w:p>
        </w:tc>
        <w:tc>
          <w:tcPr>
            <w:tcW w:w="6552" w:type="dxa"/>
          </w:tcPr>
          <w:p w14:paraId="70A781A1" w14:textId="5F1A8A98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Айына 1 рет</w:t>
            </w:r>
          </w:p>
        </w:tc>
      </w:tr>
      <w:tr w:rsidR="00483477" w:rsidRPr="001E0AA3" w14:paraId="6789F70C" w14:textId="77777777">
        <w:tc>
          <w:tcPr>
            <w:tcW w:w="3224" w:type="dxa"/>
          </w:tcPr>
          <w:p w14:paraId="52AA5493" w14:textId="0B834B6B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Еңбек демалысы</w:t>
            </w:r>
          </w:p>
        </w:tc>
        <w:tc>
          <w:tcPr>
            <w:tcW w:w="6552" w:type="dxa"/>
          </w:tcPr>
          <w:p w14:paraId="770A7726" w14:textId="69410C55" w:rsidR="00483477" w:rsidRPr="001E0AA3" w:rsidRDefault="00DD603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9140F0">
              <w:rPr>
                <w:rFonts w:ascii="Times New Roman" w:hAnsi="Times New Roman" w:cs="Times New Roman"/>
              </w:rPr>
              <w:t>{{</w:t>
            </w:r>
            <w:proofErr w:type="spellStart"/>
            <w:r w:rsidRPr="009140F0">
              <w:rPr>
                <w:rFonts w:ascii="Times New Roman" w:hAnsi="Times New Roman" w:cs="Times New Roman"/>
              </w:rPr>
              <w:t>holiday_days</w:t>
            </w:r>
            <w:proofErr w:type="spellEnd"/>
            <w:r w:rsidRPr="009140F0">
              <w:rPr>
                <w:rFonts w:ascii="Times New Roman" w:hAnsi="Times New Roman" w:cs="Times New Roman"/>
              </w:rPr>
              <w:t xml:space="preserve">}} </w:t>
            </w:r>
            <w:r w:rsidR="00305E0A" w:rsidRPr="001E0AA3">
              <w:rPr>
                <w:rFonts w:ascii="Times New Roman" w:hAnsi="Times New Roman" w:cs="Times New Roman"/>
                <w:lang w:val="kk-KZ"/>
              </w:rPr>
              <w:t>күнтізбелік күн</w:t>
            </w:r>
          </w:p>
        </w:tc>
      </w:tr>
      <w:tr w:rsidR="00483477" w:rsidRPr="001E0AA3" w14:paraId="7307A6FA" w14:textId="77777777">
        <w:tc>
          <w:tcPr>
            <w:tcW w:w="3224" w:type="dxa"/>
          </w:tcPr>
          <w:p w14:paraId="32D76625" w14:textId="71CC2B3F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Еңбекке уақытша жарамсыздығы</w:t>
            </w:r>
          </w:p>
        </w:tc>
        <w:tc>
          <w:tcPr>
            <w:tcW w:w="6552" w:type="dxa"/>
          </w:tcPr>
          <w:p w14:paraId="35E6D1B4" w14:textId="7DE3627C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E0AA3">
              <w:rPr>
                <w:rFonts w:ascii="Times New Roman" w:hAnsi="Times New Roman" w:cs="Times New Roman"/>
                <w:lang w:val="ru-RU"/>
              </w:rPr>
              <w:t>Заңнамаға</w:t>
            </w:r>
            <w:proofErr w:type="spellEnd"/>
            <w:r w:rsidRPr="001E0AA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1E0AA3">
              <w:rPr>
                <w:rFonts w:ascii="Times New Roman" w:hAnsi="Times New Roman" w:cs="Times New Roman"/>
                <w:lang w:val="ru-RU"/>
              </w:rPr>
              <w:t>сәйкес</w:t>
            </w:r>
            <w:proofErr w:type="spellEnd"/>
            <w:r w:rsidRPr="001E0AA3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1E0AA3">
              <w:rPr>
                <w:rFonts w:ascii="Times New Roman" w:hAnsi="Times New Roman" w:cs="Times New Roman"/>
                <w:lang w:val="ru-RU"/>
              </w:rPr>
              <w:t>төленеді</w:t>
            </w:r>
            <w:proofErr w:type="spellEnd"/>
          </w:p>
        </w:tc>
      </w:tr>
      <w:tr w:rsidR="00483477" w:rsidRPr="001E0AA3" w14:paraId="096AE269" w14:textId="77777777">
        <w:tc>
          <w:tcPr>
            <w:tcW w:w="3224" w:type="dxa"/>
          </w:tcPr>
          <w:p w14:paraId="079DB4B1" w14:textId="7FA6ACE3" w:rsidR="00483477" w:rsidRPr="001E0AA3" w:rsidRDefault="00D70EA6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proofErr w:type="spellStart"/>
            <w:r w:rsidRPr="001E0AA3">
              <w:rPr>
                <w:rFonts w:ascii="Times New Roman" w:hAnsi="Times New Roman" w:cs="Times New Roman"/>
              </w:rPr>
              <w:t>Медицина</w:t>
            </w:r>
            <w:proofErr w:type="spellEnd"/>
            <w:r w:rsidR="00305E0A" w:rsidRPr="001E0AA3">
              <w:rPr>
                <w:rFonts w:ascii="Times New Roman" w:hAnsi="Times New Roman" w:cs="Times New Roman"/>
                <w:lang w:val="kk-KZ"/>
              </w:rPr>
              <w:t>лық сақтандыру</w:t>
            </w:r>
          </w:p>
        </w:tc>
        <w:tc>
          <w:tcPr>
            <w:tcW w:w="6552" w:type="dxa"/>
          </w:tcPr>
          <w:p w14:paraId="00B0604C" w14:textId="174624D6" w:rsidR="00483477" w:rsidRPr="001E0AA3" w:rsidRDefault="00305E0A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 xml:space="preserve">Ұсынылады </w:t>
            </w:r>
          </w:p>
        </w:tc>
      </w:tr>
      <w:tr w:rsidR="00DD603E" w:rsidRPr="001E0AA3" w14:paraId="32B15742" w14:textId="77777777">
        <w:tc>
          <w:tcPr>
            <w:tcW w:w="3224" w:type="dxa"/>
            <w:vMerge w:val="restart"/>
          </w:tcPr>
          <w:p w14:paraId="51A39DF8" w14:textId="1ECC78E0" w:rsidR="00DD603E" w:rsidRPr="001E0AA3" w:rsidRDefault="00DD603E" w:rsidP="00DD603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1E0AA3">
              <w:rPr>
                <w:rFonts w:ascii="Times New Roman" w:hAnsi="Times New Roman" w:cs="Times New Roman"/>
                <w:lang w:val="kk-KZ"/>
              </w:rPr>
              <w:t>қосымша</w:t>
            </w:r>
          </w:p>
        </w:tc>
        <w:tc>
          <w:tcPr>
            <w:tcW w:w="6552" w:type="dxa"/>
          </w:tcPr>
          <w:p w14:paraId="6F2D2A01" w14:textId="287DEE42" w:rsidR="00DD603E" w:rsidRPr="001E0AA3" w:rsidRDefault="00DD603E" w:rsidP="00DD6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9140F0">
              <w:rPr>
                <w:rFonts w:ascii="Times New Roman" w:hAnsi="Times New Roman" w:cs="Times New Roman"/>
              </w:rPr>
              <w:t>{{additional_info_1}}</w:t>
            </w:r>
          </w:p>
        </w:tc>
      </w:tr>
      <w:tr w:rsidR="00DD603E" w:rsidRPr="001E0AA3" w14:paraId="23AEBFCE" w14:textId="77777777">
        <w:tc>
          <w:tcPr>
            <w:tcW w:w="3224" w:type="dxa"/>
            <w:vMerge/>
          </w:tcPr>
          <w:p w14:paraId="586D5239" w14:textId="77777777" w:rsidR="00DD603E" w:rsidRPr="001E0AA3" w:rsidRDefault="00DD603E" w:rsidP="00DD603E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6552" w:type="dxa"/>
          </w:tcPr>
          <w:p w14:paraId="5BBAADEA" w14:textId="022A2DD3" w:rsidR="00DD603E" w:rsidRPr="001E0AA3" w:rsidRDefault="00DD603E" w:rsidP="00DD603E">
            <w:pPr>
              <w:spacing w:after="0" w:line="240" w:lineRule="auto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9140F0">
              <w:rPr>
                <w:rFonts w:ascii="Times New Roman" w:hAnsi="Times New Roman" w:cs="Times New Roman"/>
              </w:rPr>
              <w:t>{{additional_info_2}}</w:t>
            </w:r>
          </w:p>
        </w:tc>
      </w:tr>
    </w:tbl>
    <w:p w14:paraId="6378EF9D" w14:textId="77777777" w:rsidR="001E0AA3" w:rsidRPr="009F242A" w:rsidRDefault="00D70EA6" w:rsidP="001E0AA3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305E0A">
        <w:rPr>
          <w:rFonts w:ascii="Times New Roman" w:hAnsi="Times New Roman" w:cs="Times New Roman"/>
        </w:rPr>
        <w:br/>
      </w:r>
      <w:r w:rsidR="00305E0A" w:rsidRPr="00305E0A">
        <w:rPr>
          <w:rFonts w:ascii="Times New Roman" w:hAnsi="Times New Roman" w:cs="Times New Roman"/>
          <w:lang w:val="ru-RU"/>
        </w:rPr>
        <w:t>Осы</w:t>
      </w:r>
      <w:r w:rsidR="00305E0A" w:rsidRPr="00305E0A">
        <w:rPr>
          <w:rFonts w:ascii="Times New Roman" w:hAnsi="Times New Roman" w:cs="Times New Roman"/>
        </w:rPr>
        <w:t xml:space="preserve"> </w:t>
      </w:r>
      <w:proofErr w:type="spellStart"/>
      <w:r w:rsidR="00305E0A" w:rsidRPr="00305E0A">
        <w:rPr>
          <w:rFonts w:ascii="Times New Roman" w:hAnsi="Times New Roman" w:cs="Times New Roman"/>
          <w:lang w:val="ru-RU"/>
        </w:rPr>
        <w:t>ұсынысқа</w:t>
      </w:r>
      <w:proofErr w:type="spellEnd"/>
      <w:r w:rsidR="00305E0A" w:rsidRPr="00305E0A">
        <w:rPr>
          <w:rFonts w:ascii="Times New Roman" w:hAnsi="Times New Roman" w:cs="Times New Roman"/>
        </w:rPr>
        <w:t xml:space="preserve"> </w:t>
      </w:r>
      <w:proofErr w:type="spellStart"/>
      <w:r w:rsidR="00305E0A" w:rsidRPr="009F242A">
        <w:rPr>
          <w:rFonts w:ascii="Times New Roman" w:hAnsi="Times New Roman" w:cs="Times New Roman"/>
          <w:lang w:val="ru-RU"/>
        </w:rPr>
        <w:t>Сіздің</w:t>
      </w:r>
      <w:proofErr w:type="spellEnd"/>
      <w:r w:rsidR="00305E0A" w:rsidRPr="009F242A">
        <w:rPr>
          <w:rFonts w:ascii="Times New Roman" w:hAnsi="Times New Roman" w:cs="Times New Roman"/>
        </w:rPr>
        <w:t xml:space="preserve"> </w:t>
      </w:r>
      <w:proofErr w:type="spellStart"/>
      <w:r w:rsidR="00305E0A" w:rsidRPr="009F242A">
        <w:rPr>
          <w:rFonts w:ascii="Times New Roman" w:hAnsi="Times New Roman" w:cs="Times New Roman"/>
          <w:lang w:val="ru-RU"/>
        </w:rPr>
        <w:t>келісетініңізді</w:t>
      </w:r>
      <w:proofErr w:type="spellEnd"/>
      <w:r w:rsidR="00305E0A" w:rsidRPr="009F242A">
        <w:rPr>
          <w:rFonts w:ascii="Times New Roman" w:hAnsi="Times New Roman" w:cs="Times New Roman"/>
        </w:rPr>
        <w:t xml:space="preserve"> </w:t>
      </w:r>
      <w:proofErr w:type="spellStart"/>
      <w:r w:rsidR="00305E0A" w:rsidRPr="009F242A">
        <w:rPr>
          <w:rFonts w:ascii="Times New Roman" w:hAnsi="Times New Roman" w:cs="Times New Roman"/>
          <w:lang w:val="ru-RU"/>
        </w:rPr>
        <w:t>немесе</w:t>
      </w:r>
      <w:proofErr w:type="spellEnd"/>
      <w:r w:rsidR="00305E0A" w:rsidRPr="009F242A">
        <w:rPr>
          <w:rFonts w:ascii="Times New Roman" w:hAnsi="Times New Roman" w:cs="Times New Roman"/>
        </w:rPr>
        <w:t xml:space="preserve"> </w:t>
      </w:r>
      <w:proofErr w:type="spellStart"/>
      <w:r w:rsidR="00305E0A" w:rsidRPr="009F242A">
        <w:rPr>
          <w:rFonts w:ascii="Times New Roman" w:hAnsi="Times New Roman" w:cs="Times New Roman"/>
          <w:lang w:val="ru-RU"/>
        </w:rPr>
        <w:t>келіспейтініңізді</w:t>
      </w:r>
      <w:proofErr w:type="spellEnd"/>
      <w:r w:rsidR="00305E0A" w:rsidRPr="009F242A">
        <w:rPr>
          <w:rFonts w:ascii="Times New Roman" w:hAnsi="Times New Roman" w:cs="Times New Roman"/>
        </w:rPr>
        <w:t xml:space="preserve"> </w:t>
      </w:r>
      <w:proofErr w:type="spellStart"/>
      <w:r w:rsidR="00305E0A" w:rsidRPr="009F242A">
        <w:rPr>
          <w:rFonts w:ascii="Times New Roman" w:hAnsi="Times New Roman" w:cs="Times New Roman"/>
          <w:lang w:val="ru-RU"/>
        </w:rPr>
        <w:t>растауыңызды</w:t>
      </w:r>
      <w:proofErr w:type="spellEnd"/>
      <w:r w:rsidR="00305E0A" w:rsidRPr="009F242A">
        <w:rPr>
          <w:rFonts w:ascii="Times New Roman" w:hAnsi="Times New Roman" w:cs="Times New Roman"/>
        </w:rPr>
        <w:t xml:space="preserve"> </w:t>
      </w:r>
      <w:proofErr w:type="spellStart"/>
      <w:r w:rsidR="001E0AA3" w:rsidRPr="009F242A">
        <w:rPr>
          <w:rFonts w:ascii="Times New Roman" w:hAnsi="Times New Roman" w:cs="Times New Roman"/>
          <w:lang w:val="ru-RU"/>
        </w:rPr>
        <w:t>сұраймыз</w:t>
      </w:r>
      <w:proofErr w:type="spellEnd"/>
      <w:r w:rsidR="001E0AA3" w:rsidRPr="009F242A">
        <w:rPr>
          <w:rFonts w:ascii="Times New Roman" w:hAnsi="Times New Roman" w:cs="Times New Roman"/>
        </w:rPr>
        <w:t>.</w:t>
      </w:r>
    </w:p>
    <w:p w14:paraId="055FA234" w14:textId="46D4D93B" w:rsidR="001E0AA3" w:rsidRPr="009F242A" w:rsidRDefault="001E0AA3" w:rsidP="001E0AA3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9F242A">
        <w:rPr>
          <w:rFonts w:ascii="Times New Roman" w:hAnsi="Times New Roman" w:cs="Times New Roman"/>
          <w:lang w:val="kk-KZ"/>
        </w:rPr>
        <w:t xml:space="preserve">Жауап беру мерзімі: </w:t>
      </w:r>
      <w:r w:rsidR="007E4D9B" w:rsidRPr="009F242A">
        <w:rPr>
          <w:rFonts w:ascii="Times New Roman" w:hAnsi="Times New Roman" w:cs="Times New Roman"/>
          <w:lang w:val="kk-KZ"/>
        </w:rPr>
        <w:t>{{</w:t>
      </w:r>
      <w:proofErr w:type="spellStart"/>
      <w:r w:rsidR="007E4D9B" w:rsidRPr="009F242A">
        <w:rPr>
          <w:rFonts w:ascii="Times New Roman" w:hAnsi="Times New Roman" w:cs="Times New Roman"/>
          <w:lang w:val="kk-KZ"/>
        </w:rPr>
        <w:t>offer_end_date</w:t>
      </w:r>
      <w:proofErr w:type="spellEnd"/>
      <w:r w:rsidR="007E4D9B" w:rsidRPr="009F242A">
        <w:rPr>
          <w:rFonts w:ascii="Times New Roman" w:hAnsi="Times New Roman" w:cs="Times New Roman"/>
          <w:lang w:val="kk-KZ"/>
        </w:rPr>
        <w:t>}}</w:t>
      </w:r>
      <w:r w:rsidR="00305E0A" w:rsidRPr="009F242A">
        <w:rPr>
          <w:rFonts w:ascii="Times New Roman" w:hAnsi="Times New Roman" w:cs="Times New Roman"/>
          <w:lang w:val="kk-KZ"/>
        </w:rPr>
        <w:t xml:space="preserve"> ж. дейін </w:t>
      </w:r>
    </w:p>
    <w:p w14:paraId="2AE5B75C" w14:textId="2FE719F7" w:rsidR="001E0AA3" w:rsidRDefault="007E4D9B" w:rsidP="001E0AA3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9F242A">
        <w:rPr>
          <w:rFonts w:ascii="Times New Roman" w:hAnsi="Times New Roman" w:cs="Times New Roman"/>
          <w:lang w:val="kk-KZ"/>
        </w:rPr>
        <w:t>{{</w:t>
      </w:r>
      <w:proofErr w:type="spellStart"/>
      <w:r w:rsidRPr="009F242A">
        <w:rPr>
          <w:rFonts w:ascii="Times New Roman" w:hAnsi="Times New Roman" w:cs="Times New Roman"/>
          <w:lang w:val="kk-KZ"/>
        </w:rPr>
        <w:t>contact_phone</w:t>
      </w:r>
      <w:proofErr w:type="spellEnd"/>
      <w:r w:rsidRPr="009F242A">
        <w:rPr>
          <w:rFonts w:ascii="Times New Roman" w:hAnsi="Times New Roman" w:cs="Times New Roman"/>
          <w:lang w:val="kk-KZ"/>
        </w:rPr>
        <w:t xml:space="preserve">}} </w:t>
      </w:r>
      <w:r w:rsidR="00305E0A" w:rsidRPr="009F242A">
        <w:rPr>
          <w:rFonts w:ascii="Times New Roman" w:hAnsi="Times New Roman" w:cs="Times New Roman"/>
          <w:lang w:val="kk-KZ"/>
        </w:rPr>
        <w:t>телефон нөмірі арқылы</w:t>
      </w:r>
      <w:r w:rsidR="00305E0A" w:rsidRPr="001E0AA3">
        <w:rPr>
          <w:rFonts w:ascii="Times New Roman" w:hAnsi="Times New Roman" w:cs="Times New Roman"/>
          <w:lang w:val="kk-KZ"/>
        </w:rPr>
        <w:t xml:space="preserve"> </w:t>
      </w:r>
    </w:p>
    <w:p w14:paraId="0200F47E" w14:textId="273E30B7" w:rsidR="00483477" w:rsidRDefault="00305E0A" w:rsidP="001E0AA3">
      <w:pPr>
        <w:spacing w:after="0"/>
        <w:jc w:val="both"/>
        <w:rPr>
          <w:rFonts w:ascii="Times New Roman" w:hAnsi="Times New Roman" w:cs="Times New Roman"/>
          <w:lang w:val="kk-KZ"/>
        </w:rPr>
      </w:pPr>
      <w:r w:rsidRPr="001E0AA3">
        <w:rPr>
          <w:rFonts w:ascii="Times New Roman" w:hAnsi="Times New Roman" w:cs="Times New Roman"/>
          <w:lang w:val="kk-KZ"/>
        </w:rPr>
        <w:t>немесе</w:t>
      </w:r>
      <w:r w:rsidR="00D70EA6" w:rsidRPr="001E0AA3">
        <w:rPr>
          <w:rFonts w:ascii="Times New Roman" w:hAnsi="Times New Roman" w:cs="Times New Roman"/>
          <w:lang w:val="kk-KZ"/>
        </w:rPr>
        <w:t xml:space="preserve"> </w:t>
      </w:r>
      <w:r w:rsidR="007E4D9B" w:rsidRPr="005B6402">
        <w:rPr>
          <w:rFonts w:ascii="Times New Roman" w:hAnsi="Times New Roman" w:cs="Times New Roman"/>
          <w:lang w:val="kk-KZ"/>
        </w:rPr>
        <w:t>{{</w:t>
      </w:r>
      <w:proofErr w:type="spellStart"/>
      <w:r w:rsidR="007E4D9B" w:rsidRPr="005B6402">
        <w:rPr>
          <w:rFonts w:ascii="Times New Roman" w:hAnsi="Times New Roman" w:cs="Times New Roman"/>
          <w:lang w:val="kk-KZ"/>
        </w:rPr>
        <w:t>contact_email</w:t>
      </w:r>
      <w:proofErr w:type="spellEnd"/>
      <w:r w:rsidR="007E4D9B" w:rsidRPr="005B6402">
        <w:rPr>
          <w:rFonts w:ascii="Times New Roman" w:hAnsi="Times New Roman" w:cs="Times New Roman"/>
          <w:lang w:val="kk-KZ"/>
        </w:rPr>
        <w:t xml:space="preserve">}} </w:t>
      </w:r>
      <w:r w:rsidR="00D70EA6" w:rsidRPr="001E0AA3">
        <w:rPr>
          <w:rFonts w:ascii="Times New Roman" w:hAnsi="Times New Roman" w:cs="Times New Roman"/>
          <w:lang w:val="kk-KZ"/>
        </w:rPr>
        <w:t>электрон</w:t>
      </w:r>
      <w:r w:rsidRPr="001E0AA3">
        <w:rPr>
          <w:rFonts w:ascii="Times New Roman" w:hAnsi="Times New Roman" w:cs="Times New Roman"/>
          <w:lang w:val="kk-KZ"/>
        </w:rPr>
        <w:t>дық</w:t>
      </w:r>
      <w:r w:rsidR="00D70EA6" w:rsidRPr="001E0AA3">
        <w:rPr>
          <w:rFonts w:ascii="Times New Roman" w:hAnsi="Times New Roman" w:cs="Times New Roman"/>
          <w:lang w:val="kk-KZ"/>
        </w:rPr>
        <w:t xml:space="preserve"> по</w:t>
      </w:r>
      <w:r w:rsidRPr="001E0AA3">
        <w:rPr>
          <w:rFonts w:ascii="Times New Roman" w:hAnsi="Times New Roman" w:cs="Times New Roman"/>
          <w:lang w:val="kk-KZ"/>
        </w:rPr>
        <w:t>ш</w:t>
      </w:r>
      <w:r w:rsidR="00D70EA6" w:rsidRPr="001E0AA3">
        <w:rPr>
          <w:rFonts w:ascii="Times New Roman" w:hAnsi="Times New Roman" w:cs="Times New Roman"/>
          <w:lang w:val="kk-KZ"/>
        </w:rPr>
        <w:t>т</w:t>
      </w:r>
      <w:r w:rsidRPr="001E0AA3">
        <w:rPr>
          <w:rFonts w:ascii="Times New Roman" w:hAnsi="Times New Roman" w:cs="Times New Roman"/>
          <w:lang w:val="kk-KZ"/>
        </w:rPr>
        <w:t>а</w:t>
      </w:r>
      <w:r w:rsidR="00D70EA6" w:rsidRPr="001E0AA3">
        <w:rPr>
          <w:rFonts w:ascii="Times New Roman" w:hAnsi="Times New Roman" w:cs="Times New Roman"/>
          <w:lang w:val="kk-KZ"/>
        </w:rPr>
        <w:t xml:space="preserve"> </w:t>
      </w:r>
      <w:r w:rsidRPr="001E0AA3">
        <w:rPr>
          <w:rFonts w:ascii="Times New Roman" w:hAnsi="Times New Roman" w:cs="Times New Roman"/>
          <w:lang w:val="kk-KZ"/>
        </w:rPr>
        <w:t>арқылы.</w:t>
      </w:r>
    </w:p>
    <w:p w14:paraId="2F79537B" w14:textId="77777777" w:rsidR="001E0AA3" w:rsidRPr="001E0AA3" w:rsidRDefault="001E0AA3" w:rsidP="001E0AA3">
      <w:pPr>
        <w:spacing w:after="0"/>
        <w:jc w:val="both"/>
        <w:rPr>
          <w:rFonts w:ascii="Times New Roman" w:hAnsi="Times New Roman" w:cs="Times New Roman"/>
          <w:lang w:val="kk-KZ"/>
        </w:rPr>
      </w:pPr>
    </w:p>
    <w:p w14:paraId="79B03127" w14:textId="630B5D9A" w:rsidR="00483477" w:rsidRDefault="00D70EA6">
      <w:pPr>
        <w:spacing w:after="0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ru-RU"/>
        </w:rPr>
        <w:sym w:font="Symbol" w:char="F07F"/>
      </w:r>
      <w:r w:rsidRPr="00856EF5">
        <w:rPr>
          <w:rFonts w:ascii="Times New Roman" w:hAnsi="Times New Roman" w:cs="Times New Roman"/>
          <w:lang w:val="kk-KZ"/>
        </w:rPr>
        <w:t xml:space="preserve">    </w:t>
      </w:r>
      <w:r w:rsidR="00305E0A" w:rsidRPr="00856EF5">
        <w:rPr>
          <w:rFonts w:ascii="Times New Roman" w:hAnsi="Times New Roman" w:cs="Times New Roman"/>
          <w:lang w:val="kk-KZ"/>
        </w:rPr>
        <w:t>Шарттарды қабылдаймын</w:t>
      </w:r>
      <w:r w:rsidRPr="00856EF5">
        <w:rPr>
          <w:rFonts w:ascii="Times New Roman" w:hAnsi="Times New Roman" w:cs="Times New Roman"/>
          <w:lang w:val="kk-KZ"/>
        </w:rPr>
        <w:t>_________________</w:t>
      </w:r>
      <w:r>
        <w:rPr>
          <w:rFonts w:ascii="Times New Roman" w:hAnsi="Times New Roman" w:cs="Times New Roman"/>
          <w:lang w:val="kk-KZ"/>
        </w:rPr>
        <w:t>(</w:t>
      </w:r>
      <w:r w:rsidR="00305E0A">
        <w:rPr>
          <w:rFonts w:ascii="Times New Roman" w:hAnsi="Times New Roman" w:cs="Times New Roman"/>
          <w:lang w:val="kk-KZ"/>
        </w:rPr>
        <w:t>қолтаңба</w:t>
      </w:r>
      <w:r>
        <w:rPr>
          <w:rFonts w:ascii="Times New Roman" w:hAnsi="Times New Roman" w:cs="Times New Roman"/>
          <w:lang w:val="kk-KZ"/>
        </w:rPr>
        <w:t>)</w:t>
      </w:r>
    </w:p>
    <w:p w14:paraId="775AABE3" w14:textId="19868C4D" w:rsidR="00483477" w:rsidRDefault="00D70EA6">
      <w:pPr>
        <w:spacing w:after="0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ru-RU"/>
        </w:rPr>
        <w:sym w:font="Symbol" w:char="F07F"/>
      </w:r>
      <w:r w:rsidRPr="001E0AA3">
        <w:rPr>
          <w:rFonts w:ascii="Times New Roman" w:hAnsi="Times New Roman" w:cs="Times New Roman"/>
          <w:lang w:val="kk-KZ"/>
        </w:rPr>
        <w:t xml:space="preserve">    </w:t>
      </w:r>
      <w:r w:rsidR="00305E0A" w:rsidRPr="001E0AA3">
        <w:rPr>
          <w:rFonts w:ascii="Times New Roman" w:hAnsi="Times New Roman" w:cs="Times New Roman"/>
          <w:lang w:val="kk-KZ"/>
        </w:rPr>
        <w:t xml:space="preserve">Шарттарды қабылдамаймын </w:t>
      </w:r>
      <w:r w:rsidRPr="001E0AA3">
        <w:rPr>
          <w:rFonts w:ascii="Times New Roman" w:hAnsi="Times New Roman" w:cs="Times New Roman"/>
          <w:lang w:val="kk-KZ"/>
        </w:rPr>
        <w:t>_______________</w:t>
      </w:r>
      <w:r>
        <w:rPr>
          <w:rFonts w:ascii="Times New Roman" w:hAnsi="Times New Roman" w:cs="Times New Roman"/>
          <w:lang w:val="kk-KZ"/>
        </w:rPr>
        <w:t>(</w:t>
      </w:r>
      <w:r w:rsidR="00305E0A" w:rsidRPr="00305E0A">
        <w:rPr>
          <w:rFonts w:ascii="Times New Roman" w:hAnsi="Times New Roman" w:cs="Times New Roman"/>
          <w:lang w:val="kk-KZ"/>
        </w:rPr>
        <w:t xml:space="preserve"> </w:t>
      </w:r>
      <w:r w:rsidR="00305E0A">
        <w:rPr>
          <w:rFonts w:ascii="Times New Roman" w:hAnsi="Times New Roman" w:cs="Times New Roman"/>
          <w:lang w:val="kk-KZ"/>
        </w:rPr>
        <w:t>қолтаңба</w:t>
      </w:r>
      <w:r>
        <w:rPr>
          <w:rFonts w:ascii="Times New Roman" w:hAnsi="Times New Roman" w:cs="Times New Roman"/>
          <w:lang w:val="kk-KZ"/>
        </w:rPr>
        <w:t>)</w:t>
      </w:r>
    </w:p>
    <w:p w14:paraId="6C812B02" w14:textId="77777777" w:rsidR="00483477" w:rsidRPr="001E0AA3" w:rsidRDefault="00483477">
      <w:pPr>
        <w:rPr>
          <w:rFonts w:ascii="Times New Roman" w:hAnsi="Times New Roman" w:cs="Times New Roman"/>
          <w:sz w:val="18"/>
          <w:szCs w:val="18"/>
          <w:lang w:val="kk-KZ"/>
        </w:rPr>
      </w:pPr>
    </w:p>
    <w:p w14:paraId="5F623942" w14:textId="77777777" w:rsidR="003A3F84" w:rsidRPr="003A3F84" w:rsidRDefault="001E0AA3" w:rsidP="003A3F84">
      <w:pPr>
        <w:rPr>
          <w:rFonts w:ascii="Times New Roman" w:hAnsi="Times New Roman" w:cs="Times New Roman"/>
          <w:lang w:val="kk-KZ"/>
        </w:rPr>
      </w:pPr>
      <w:r w:rsidRPr="001E0AA3">
        <w:rPr>
          <w:rFonts w:ascii="Times New Roman" w:hAnsi="Times New Roman" w:cs="Times New Roman"/>
          <w:lang w:val="kk-KZ"/>
        </w:rPr>
        <w:t>Құрметпен</w:t>
      </w:r>
      <w:r w:rsidR="00D70EA6" w:rsidRPr="001E0AA3">
        <w:rPr>
          <w:rFonts w:ascii="Times New Roman" w:hAnsi="Times New Roman" w:cs="Times New Roman"/>
          <w:lang w:val="kk-KZ"/>
        </w:rPr>
        <w:t>,</w:t>
      </w:r>
    </w:p>
    <w:p w14:paraId="563B7D88" w14:textId="1765258B" w:rsidR="003A3F84" w:rsidRPr="003A3F84" w:rsidRDefault="003A3F84" w:rsidP="003A3F84">
      <w:pPr>
        <w:rPr>
          <w:rFonts w:ascii="Times New Roman" w:hAnsi="Times New Roman" w:cs="Times New Roman"/>
          <w:lang w:val="kk-KZ"/>
        </w:rPr>
      </w:pPr>
      <w:r w:rsidRPr="009140F0">
        <w:rPr>
          <w:rFonts w:ascii="Times New Roman" w:hAnsi="Times New Roman" w:cs="Times New Roman"/>
          <w:b/>
          <w:bCs/>
          <w:lang w:val="kk-KZ"/>
        </w:rPr>
        <w:t xml:space="preserve">{{ </w:t>
      </w:r>
      <w:proofErr w:type="spellStart"/>
      <w:r w:rsidRPr="009140F0">
        <w:rPr>
          <w:rFonts w:ascii="Times New Roman" w:hAnsi="Times New Roman" w:cs="Times New Roman"/>
          <w:b/>
          <w:bCs/>
          <w:lang w:val="kk-KZ"/>
        </w:rPr>
        <w:t>signer_job</w:t>
      </w:r>
      <w:proofErr w:type="spellEnd"/>
      <w:r w:rsidRPr="009140F0">
        <w:rPr>
          <w:rFonts w:ascii="Times New Roman" w:hAnsi="Times New Roman" w:cs="Times New Roman"/>
          <w:b/>
          <w:bCs/>
          <w:lang w:val="kk-KZ"/>
        </w:rPr>
        <w:t>_</w:t>
      </w:r>
      <w:proofErr w:type="spellStart"/>
      <w:r>
        <w:rPr>
          <w:rFonts w:ascii="Times New Roman" w:hAnsi="Times New Roman" w:cs="Times New Roman"/>
          <w:b/>
          <w:bCs/>
          <w:lang w:val="en-GB"/>
        </w:rPr>
        <w:t>kaz</w:t>
      </w:r>
      <w:proofErr w:type="spellEnd"/>
      <w:r w:rsidRPr="009140F0">
        <w:rPr>
          <w:rFonts w:ascii="Times New Roman" w:hAnsi="Times New Roman" w:cs="Times New Roman"/>
          <w:b/>
          <w:bCs/>
          <w:lang w:val="kk-KZ"/>
        </w:rPr>
        <w:t xml:space="preserve"> }}</w:t>
      </w:r>
      <w:r w:rsidRPr="003A3F84">
        <w:rPr>
          <w:rFonts w:ascii="Times New Roman" w:hAnsi="Times New Roman" w:cs="Times New Roman"/>
          <w:b/>
          <w:bCs/>
          <w:lang w:val="kk-KZ"/>
        </w:rPr>
        <w:t xml:space="preserve"> </w:t>
      </w:r>
      <w:r w:rsidRPr="009140F0">
        <w:rPr>
          <w:rFonts w:ascii="Times New Roman" w:hAnsi="Times New Roman" w:cs="Times New Roman"/>
          <w:b/>
          <w:bCs/>
          <w:lang w:val="kk-KZ"/>
        </w:rPr>
        <w:t>АО</w:t>
      </w:r>
      <w:r w:rsidRPr="003A3F84">
        <w:rPr>
          <w:rFonts w:ascii="Times New Roman" w:hAnsi="Times New Roman" w:cs="Times New Roman"/>
          <w:b/>
          <w:bCs/>
          <w:lang w:val="kk-KZ"/>
        </w:rPr>
        <w:t xml:space="preserve"> «Каспий </w:t>
      </w:r>
      <w:proofErr w:type="spellStart"/>
      <w:r w:rsidRPr="003A3F84">
        <w:rPr>
          <w:rFonts w:ascii="Times New Roman" w:hAnsi="Times New Roman" w:cs="Times New Roman"/>
          <w:b/>
          <w:bCs/>
          <w:lang w:val="kk-KZ"/>
        </w:rPr>
        <w:t>Нефть</w:t>
      </w:r>
      <w:proofErr w:type="spellEnd"/>
      <w:r w:rsidRPr="003A3F84">
        <w:rPr>
          <w:rFonts w:ascii="Times New Roman" w:hAnsi="Times New Roman" w:cs="Times New Roman"/>
          <w:b/>
          <w:bCs/>
          <w:lang w:val="kk-KZ"/>
        </w:rPr>
        <w:t xml:space="preserve">» </w:t>
      </w:r>
    </w:p>
    <w:p w14:paraId="434B9B1B" w14:textId="77777777" w:rsidR="003A3F84" w:rsidRPr="003A3F84" w:rsidRDefault="003A3F84" w:rsidP="003A3F84">
      <w:pPr>
        <w:rPr>
          <w:rFonts w:ascii="Times New Roman" w:hAnsi="Times New Roman" w:cs="Times New Roman"/>
          <w:lang w:val="en-GB"/>
        </w:rPr>
      </w:pPr>
      <w:r w:rsidRPr="003A3F84">
        <w:rPr>
          <w:rFonts w:ascii="Times New Roman" w:hAnsi="Times New Roman" w:cs="Times New Roman"/>
          <w:lang w:val="en-GB"/>
        </w:rPr>
        <w:t>{{ signer }}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sectPr w:rsidR="00483477" w:rsidRPr="005B6402">
      <w:pgSz w:w="12240" w:h="15840"/>
      <w:pgMar w:top="284" w:right="758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8D92" w14:textId="77777777" w:rsidR="00744EB9" w:rsidRDefault="00744EB9">
      <w:pPr>
        <w:spacing w:line="240" w:lineRule="auto"/>
      </w:pPr>
      <w:r>
        <w:separator/>
      </w:r>
    </w:p>
  </w:endnote>
  <w:endnote w:type="continuationSeparator" w:id="0">
    <w:p w14:paraId="550F8E23" w14:textId="77777777" w:rsidR="00744EB9" w:rsidRDefault="00744E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820B" w14:textId="77777777" w:rsidR="00744EB9" w:rsidRDefault="00744EB9">
      <w:pPr>
        <w:spacing w:after="0"/>
      </w:pPr>
      <w:r>
        <w:separator/>
      </w:r>
    </w:p>
  </w:footnote>
  <w:footnote w:type="continuationSeparator" w:id="0">
    <w:p w14:paraId="181E821E" w14:textId="77777777" w:rsidR="00744EB9" w:rsidRDefault="00744E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41097554">
    <w:abstractNumId w:val="0"/>
  </w:num>
  <w:num w:numId="2" w16cid:durableId="1035274458">
    <w:abstractNumId w:val="5"/>
  </w:num>
  <w:num w:numId="3" w16cid:durableId="1663123761">
    <w:abstractNumId w:val="3"/>
  </w:num>
  <w:num w:numId="4" w16cid:durableId="749233482">
    <w:abstractNumId w:val="2"/>
  </w:num>
  <w:num w:numId="5" w16cid:durableId="37125626">
    <w:abstractNumId w:val="4"/>
  </w:num>
  <w:num w:numId="6" w16cid:durableId="311251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1EAF"/>
    <w:rsid w:val="00034616"/>
    <w:rsid w:val="000364AF"/>
    <w:rsid w:val="0006063C"/>
    <w:rsid w:val="000712E2"/>
    <w:rsid w:val="00083F8B"/>
    <w:rsid w:val="00094296"/>
    <w:rsid w:val="0015074B"/>
    <w:rsid w:val="001E0AA3"/>
    <w:rsid w:val="00205C78"/>
    <w:rsid w:val="00241529"/>
    <w:rsid w:val="0029639D"/>
    <w:rsid w:val="00305E0A"/>
    <w:rsid w:val="00316BE5"/>
    <w:rsid w:val="00326F90"/>
    <w:rsid w:val="003575E4"/>
    <w:rsid w:val="00392DE3"/>
    <w:rsid w:val="003A3F84"/>
    <w:rsid w:val="003E554E"/>
    <w:rsid w:val="003F1FD9"/>
    <w:rsid w:val="004030C9"/>
    <w:rsid w:val="00483477"/>
    <w:rsid w:val="004B1CD3"/>
    <w:rsid w:val="005317E1"/>
    <w:rsid w:val="00547929"/>
    <w:rsid w:val="005B6402"/>
    <w:rsid w:val="005D18CA"/>
    <w:rsid w:val="005D6F97"/>
    <w:rsid w:val="006D12AD"/>
    <w:rsid w:val="006E580F"/>
    <w:rsid w:val="00744EB9"/>
    <w:rsid w:val="00754C5C"/>
    <w:rsid w:val="007E4D9B"/>
    <w:rsid w:val="008021A0"/>
    <w:rsid w:val="00852BDB"/>
    <w:rsid w:val="00856EF5"/>
    <w:rsid w:val="008D2520"/>
    <w:rsid w:val="0091024A"/>
    <w:rsid w:val="009C6CEA"/>
    <w:rsid w:val="009F242A"/>
    <w:rsid w:val="00A47F89"/>
    <w:rsid w:val="00A86C37"/>
    <w:rsid w:val="00A87806"/>
    <w:rsid w:val="00AA1D8D"/>
    <w:rsid w:val="00AC55A7"/>
    <w:rsid w:val="00AE6EF4"/>
    <w:rsid w:val="00B47730"/>
    <w:rsid w:val="00B47EC6"/>
    <w:rsid w:val="00B55894"/>
    <w:rsid w:val="00B73DC7"/>
    <w:rsid w:val="00B76C65"/>
    <w:rsid w:val="00C72322"/>
    <w:rsid w:val="00CB0664"/>
    <w:rsid w:val="00CB50F1"/>
    <w:rsid w:val="00D167AF"/>
    <w:rsid w:val="00D70EA6"/>
    <w:rsid w:val="00DD603E"/>
    <w:rsid w:val="00E1451D"/>
    <w:rsid w:val="00E3507D"/>
    <w:rsid w:val="00EB36B6"/>
    <w:rsid w:val="00FC693F"/>
    <w:rsid w:val="00FF4032"/>
    <w:rsid w:val="3638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993BDE"/>
  <w14:defaultImageDpi w14:val="300"/>
  <w15:docId w15:val="{4FC9E2E7-E207-4C5F-8951-729963C1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7">
    <w:name w:val="Strong"/>
    <w:basedOn w:val="a2"/>
    <w:uiPriority w:val="22"/>
    <w:qFormat/>
    <w:rPr>
      <w:b/>
      <w:bCs/>
    </w:rPr>
  </w:style>
  <w:style w:type="paragraph" w:styleId="a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a">
    <w:name w:val="header"/>
    <w:basedOn w:val="a1"/>
    <w:link w:val="ab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Body Text"/>
    <w:basedOn w:val="a1"/>
    <w:link w:val="ad"/>
    <w:uiPriority w:val="99"/>
    <w:unhideWhenUsed/>
    <w:pPr>
      <w:spacing w:after="120"/>
    </w:pPr>
  </w:style>
  <w:style w:type="paragraph" w:styleId="ae">
    <w:name w:val="macro"/>
    <w:link w:val="af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2">
    <w:name w:val="footer"/>
    <w:basedOn w:val="a1"/>
    <w:link w:val="af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4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5">
    <w:name w:val="Subtitle"/>
    <w:basedOn w:val="a1"/>
    <w:next w:val="a1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7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Верхний колонтитул Знак"/>
    <w:basedOn w:val="a2"/>
    <w:link w:val="aa"/>
    <w:uiPriority w:val="99"/>
    <w:qFormat/>
  </w:style>
  <w:style w:type="character" w:customStyle="1" w:styleId="af3">
    <w:name w:val="Нижний колонтитул Знак"/>
    <w:basedOn w:val="a2"/>
    <w:link w:val="af2"/>
    <w:uiPriority w:val="99"/>
    <w:qFormat/>
  </w:style>
  <w:style w:type="paragraph" w:styleId="af8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1">
    <w:name w:val="Заголовок Знак"/>
    <w:basedOn w:val="a2"/>
    <w:link w:val="af0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Основной текст Знак"/>
    <w:basedOn w:val="a2"/>
    <w:link w:val="ac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">
    <w:name w:val="Текст макроса Знак"/>
    <w:basedOn w:val="a2"/>
    <w:link w:val="ae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a">
    <w:name w:val="Intense Quote"/>
    <w:basedOn w:val="a1"/>
    <w:next w:val="a1"/>
    <w:link w:val="af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2"/>
    <w:link w:val="afa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c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a">
    <w:name w:val="Неразрешенное упоминание1"/>
    <w:basedOn w:val="a2"/>
    <w:uiPriority w:val="99"/>
    <w:semiHidden/>
    <w:unhideWhenUsed/>
    <w:rPr>
      <w:color w:val="605E5C"/>
      <w:shd w:val="clear" w:color="auto" w:fill="E1DFDD"/>
    </w:rPr>
  </w:style>
  <w:style w:type="table" w:customStyle="1" w:styleId="TableGrid1">
    <w:name w:val="Table Grid1"/>
    <w:basedOn w:val="a3"/>
    <w:rsid w:val="005D6F97"/>
    <w:rPr>
      <w:rFonts w:ascii="Times New Roman" w:eastAsia="Times New Roman" w:hAnsi="Times New Roman" w:cs="Times New Roman"/>
      <w:lang w:val="ru-RU" w:eastAsia="en-US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2</Pages>
  <Words>266</Words>
  <Characters>1751</Characters>
  <Application>Microsoft Office Word</Application>
  <DocSecurity>0</DocSecurity>
  <Lines>97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Maksat Mamyrbek</cp:lastModifiedBy>
  <cp:revision>15</cp:revision>
  <dcterms:created xsi:type="dcterms:W3CDTF">2025-05-14T11:58:00Z</dcterms:created>
  <dcterms:modified xsi:type="dcterms:W3CDTF">2026-02-20T12:42:00Z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7EFD3BADCD7244E7A8D9BFFABD3D8265_12</vt:lpwstr>
  </property>
</Properties>
</file>