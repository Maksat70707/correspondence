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7553" w14:textId="2B8D13EB" w:rsidR="00483477" w:rsidRPr="009140F0" w:rsidRDefault="00D70EA6">
      <w:pPr>
        <w:pStyle w:val="1"/>
        <w:spacing w:after="240"/>
        <w:jc w:val="center"/>
        <w:rPr>
          <w:rFonts w:ascii="Times New Roman" w:hAnsi="Times New Roman" w:cs="Times New Roman"/>
          <w:sz w:val="22"/>
          <w:szCs w:val="22"/>
          <w:lang w:val="kk-KZ"/>
        </w:rPr>
      </w:pPr>
      <w:r w:rsidRPr="009140F0">
        <w:rPr>
          <w:rFonts w:ascii="Times New Roman" w:hAnsi="Times New Roman" w:cs="Times New Roman"/>
          <w:sz w:val="22"/>
          <w:szCs w:val="22"/>
          <w:lang w:val="ru-RU"/>
        </w:rPr>
        <w:t>ПРЕДЛОЖЕНИЕ О РАБОТЕ</w:t>
      </w:r>
    </w:p>
    <w:tbl>
      <w:tblPr>
        <w:tblStyle w:val="af7"/>
        <w:tblW w:w="9776" w:type="dxa"/>
        <w:tblLook w:val="04A0" w:firstRow="1" w:lastRow="0" w:firstColumn="1" w:lastColumn="0" w:noHBand="0" w:noVBand="1"/>
      </w:tblPr>
      <w:tblGrid>
        <w:gridCol w:w="5382"/>
        <w:gridCol w:w="4394"/>
      </w:tblGrid>
      <w:tr w:rsidR="00483477" w:rsidRPr="009140F0" w14:paraId="03D7DE8A" w14:textId="77777777">
        <w:tc>
          <w:tcPr>
            <w:tcW w:w="5382" w:type="dxa"/>
          </w:tcPr>
          <w:p w14:paraId="6936A4B3" w14:textId="77777777" w:rsidR="00483477" w:rsidRPr="009140F0" w:rsidRDefault="00D70E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lang w:val="kk-KZ"/>
              </w:rPr>
            </w:pPr>
            <w:r w:rsidRPr="009140F0">
              <w:rPr>
                <w:rFonts w:ascii="Times New Roman" w:hAnsi="Times New Roman" w:cs="Times New Roman"/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74018392" wp14:editId="7921668E">
                  <wp:simplePos x="0" y="0"/>
                  <wp:positionH relativeFrom="margin">
                    <wp:posOffset>79375</wp:posOffset>
                  </wp:positionH>
                  <wp:positionV relativeFrom="paragraph">
                    <wp:posOffset>71755</wp:posOffset>
                  </wp:positionV>
                  <wp:extent cx="666750" cy="721995"/>
                  <wp:effectExtent l="0" t="0" r="0" b="2540"/>
                  <wp:wrapNone/>
                  <wp:docPr id="830718495" name="Рисунок 830718495" descr="Изображение выглядит как логотип, Шрифт, Графика, символ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718495" name="Рисунок 830718495" descr="Изображение выглядит как логотип, Шрифт, Графика, символ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72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140F0">
              <w:rPr>
                <w:rFonts w:ascii="Times New Roman" w:hAnsi="Times New Roman" w:cs="Times New Roman"/>
                <w:b/>
                <w:bCs/>
                <w:lang w:val="ru-RU"/>
              </w:rPr>
              <w:t>Компания:</w:t>
            </w:r>
            <w:r w:rsidRPr="009140F0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</w:p>
          <w:p w14:paraId="70596607" w14:textId="77777777" w:rsidR="00483477" w:rsidRPr="009140F0" w:rsidRDefault="004834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0"/>
                <w:szCs w:val="10"/>
                <w:lang w:val="kk-KZ"/>
              </w:rPr>
            </w:pPr>
          </w:p>
          <w:p w14:paraId="30AC162D" w14:textId="77777777" w:rsidR="00483477" w:rsidRPr="009140F0" w:rsidRDefault="00D70EA6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ru-RU"/>
              </w:rPr>
            </w:pPr>
            <w:r w:rsidRPr="009140F0">
              <w:rPr>
                <w:rFonts w:ascii="Times New Roman" w:hAnsi="Times New Roman" w:cs="Times New Roman"/>
                <w:lang w:val="kk-KZ"/>
              </w:rPr>
              <w:t>АО</w:t>
            </w:r>
            <w:r w:rsidRPr="009140F0">
              <w:rPr>
                <w:rFonts w:ascii="Times New Roman" w:hAnsi="Times New Roman" w:cs="Times New Roman"/>
                <w:lang w:val="ru-RU"/>
              </w:rPr>
              <w:t xml:space="preserve"> «Каспий Нефть»</w:t>
            </w:r>
          </w:p>
          <w:p w14:paraId="54DB8B19" w14:textId="77777777" w:rsidR="00483477" w:rsidRPr="009140F0" w:rsidRDefault="00D70EA6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ru-RU"/>
              </w:rPr>
            </w:pPr>
            <w:r w:rsidRPr="009140F0">
              <w:rPr>
                <w:rFonts w:ascii="Times New Roman" w:hAnsi="Times New Roman" w:cs="Times New Roman"/>
                <w:lang w:val="ru-RU"/>
              </w:rPr>
              <w:t xml:space="preserve">г. Атырау, ул. </w:t>
            </w:r>
            <w:proofErr w:type="spellStart"/>
            <w:r w:rsidRPr="009140F0">
              <w:rPr>
                <w:rFonts w:ascii="Times New Roman" w:hAnsi="Times New Roman" w:cs="Times New Roman"/>
                <w:lang w:val="ru-RU"/>
              </w:rPr>
              <w:t>К.Сатпаева</w:t>
            </w:r>
            <w:proofErr w:type="spellEnd"/>
            <w:r w:rsidRPr="009140F0">
              <w:rPr>
                <w:rFonts w:ascii="Times New Roman" w:hAnsi="Times New Roman" w:cs="Times New Roman"/>
                <w:lang w:val="ru-RU"/>
              </w:rPr>
              <w:t>, д. 15 В</w:t>
            </w:r>
          </w:p>
          <w:p w14:paraId="5826AB8E" w14:textId="77777777" w:rsidR="009140F0" w:rsidRPr="00784D04" w:rsidRDefault="009140F0" w:rsidP="009140F0">
            <w:pPr>
              <w:tabs>
                <w:tab w:val="left" w:pos="282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784D04">
              <w:rPr>
                <w:rFonts w:ascii="Times New Roman" w:hAnsi="Times New Roman" w:cs="Times New Roman"/>
                <w:b/>
                <w:bCs/>
                <w:lang w:val="ru-RU"/>
              </w:rPr>
              <w:t>{{</w:t>
            </w:r>
            <w:r w:rsidRPr="009140F0">
              <w:rPr>
                <w:rFonts w:ascii="Times New Roman" w:hAnsi="Times New Roman" w:cs="Times New Roman"/>
                <w:b/>
                <w:bCs/>
                <w:lang w:val="en-GB"/>
              </w:rPr>
              <w:t>name</w:t>
            </w:r>
            <w:r w:rsidRPr="00784D04">
              <w:rPr>
                <w:rFonts w:ascii="Times New Roman" w:hAnsi="Times New Roman" w:cs="Times New Roman"/>
                <w:b/>
                <w:bCs/>
                <w:lang w:val="ru-RU"/>
              </w:rPr>
              <w:t>}}</w:t>
            </w:r>
          </w:p>
          <w:p w14:paraId="5139B0BE" w14:textId="5E904A04" w:rsidR="00483477" w:rsidRPr="009140F0" w:rsidRDefault="009140F0" w:rsidP="009140F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0"/>
                <w:szCs w:val="10"/>
              </w:rPr>
            </w:pPr>
            <w:r w:rsidRPr="009140F0">
              <w:rPr>
                <w:rFonts w:ascii="Times New Roman" w:hAnsi="Times New Roman" w:cs="Times New Roman"/>
                <w:b/>
                <w:bCs/>
                <w:lang w:val="en-GB"/>
              </w:rPr>
              <w:t>{{date}}</w:t>
            </w:r>
          </w:p>
        </w:tc>
        <w:tc>
          <w:tcPr>
            <w:tcW w:w="4394" w:type="dxa"/>
          </w:tcPr>
          <w:p w14:paraId="2D3E4C88" w14:textId="77777777" w:rsidR="00483477" w:rsidRPr="00784D04" w:rsidRDefault="00D70E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9140F0">
              <w:rPr>
                <w:rFonts w:ascii="Times New Roman" w:hAnsi="Times New Roman" w:cs="Times New Roman"/>
                <w:b/>
                <w:bCs/>
                <w:lang w:val="ru-RU"/>
              </w:rPr>
              <w:t>Кандидату</w:t>
            </w:r>
            <w:r w:rsidRPr="00784D04"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</w:p>
          <w:p w14:paraId="1B041A32" w14:textId="77777777" w:rsidR="006D01EF" w:rsidRPr="00731D39" w:rsidRDefault="006D01EF" w:rsidP="006D01E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0"/>
                <w:szCs w:val="10"/>
                <w:lang w:val="en-GB"/>
              </w:rPr>
            </w:pPr>
          </w:p>
          <w:p w14:paraId="076DA97D" w14:textId="77777777" w:rsidR="006D01EF" w:rsidRPr="00731D39" w:rsidRDefault="006D01EF" w:rsidP="006D01EF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GB"/>
              </w:rPr>
            </w:pPr>
            <w:r w:rsidRPr="00731D39">
              <w:rPr>
                <w:rFonts w:ascii="Times New Roman" w:hAnsi="Times New Roman" w:cs="Times New Roman"/>
                <w:lang w:val="ru-RU"/>
              </w:rPr>
              <w:t>ФИО</w:t>
            </w:r>
            <w:r w:rsidRPr="00731D39">
              <w:rPr>
                <w:rFonts w:ascii="Times New Roman" w:hAnsi="Times New Roman" w:cs="Times New Roman"/>
                <w:lang w:val="en-GB"/>
              </w:rPr>
              <w:t xml:space="preserve">: </w:t>
            </w:r>
            <w:r>
              <w:rPr>
                <w:rFonts w:ascii="Times New Roman" w:hAnsi="Times New Roman" w:cs="Times New Roman"/>
                <w:lang w:val="en-GB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candidate_name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>}}</w:t>
            </w:r>
          </w:p>
          <w:p w14:paraId="150BD22A" w14:textId="7F82B9B8" w:rsidR="006D01EF" w:rsidRPr="00731D39" w:rsidRDefault="006D01EF" w:rsidP="006D01EF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GB"/>
              </w:rPr>
            </w:pPr>
            <w:proofErr w:type="gramStart"/>
            <w:r w:rsidRPr="00731D39">
              <w:rPr>
                <w:rFonts w:ascii="Times New Roman" w:hAnsi="Times New Roman" w:cs="Times New Roman"/>
              </w:rPr>
              <w:t>Email</w:t>
            </w:r>
            <w:r w:rsidRPr="00731D39">
              <w:rPr>
                <w:rFonts w:ascii="Times New Roman" w:hAnsi="Times New Roman" w:cs="Times New Roman"/>
                <w:lang w:val="en-GB"/>
              </w:rPr>
              <w:t xml:space="preserve">: </w:t>
            </w:r>
            <w:r>
              <w:rPr>
                <w:rFonts w:ascii="Times New Roman" w:hAnsi="Times New Roman" w:cs="Times New Roman"/>
                <w:lang w:val="en-GB"/>
              </w:rPr>
              <w:t>{{</w:t>
            </w:r>
            <w:proofErr w:type="spellStart"/>
            <w:proofErr w:type="gramEnd"/>
            <w:r>
              <w:rPr>
                <w:rFonts w:ascii="Times New Roman" w:hAnsi="Times New Roman" w:cs="Times New Roman"/>
                <w:lang w:val="en-GB"/>
              </w:rPr>
              <w:t>candidat</w:t>
            </w:r>
            <w:r w:rsidR="00120CF3">
              <w:rPr>
                <w:rFonts w:ascii="Times New Roman" w:hAnsi="Times New Roman" w:cs="Times New Roman"/>
                <w:lang w:val="en-GB"/>
              </w:rPr>
              <w:t>e</w:t>
            </w:r>
            <w:r>
              <w:rPr>
                <w:rFonts w:ascii="Times New Roman" w:hAnsi="Times New Roman" w:cs="Times New Roman"/>
                <w:lang w:val="en-GB"/>
              </w:rPr>
              <w:t>_email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>}}</w:t>
            </w:r>
          </w:p>
          <w:p w14:paraId="763C56B9" w14:textId="5F5C2BA9" w:rsidR="00483477" w:rsidRPr="00784D04" w:rsidRDefault="006D01EF" w:rsidP="006D01E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highlight w:val="yellow"/>
                <w:lang w:val="en-GB"/>
              </w:rPr>
            </w:pPr>
            <w:r w:rsidRPr="00731D39">
              <w:rPr>
                <w:rFonts w:ascii="Times New Roman" w:hAnsi="Times New Roman" w:cs="Times New Roman"/>
                <w:lang w:val="ru-RU"/>
              </w:rPr>
              <w:t>Телефон</w:t>
            </w:r>
            <w:r w:rsidRPr="00731D39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</w:rPr>
              <w:t>candidate_phone</w:t>
            </w:r>
            <w:proofErr w:type="spellEnd"/>
            <w:r>
              <w:rPr>
                <w:rFonts w:ascii="Times New Roman" w:hAnsi="Times New Roman" w:cs="Times New Roman"/>
              </w:rPr>
              <w:t>}}</w:t>
            </w:r>
          </w:p>
        </w:tc>
      </w:tr>
    </w:tbl>
    <w:p w14:paraId="0B80F3D5" w14:textId="77777777" w:rsidR="00483477" w:rsidRPr="00784D04" w:rsidRDefault="00483477">
      <w:pPr>
        <w:rPr>
          <w:rFonts w:ascii="Times New Roman" w:hAnsi="Times New Roman" w:cs="Times New Roman"/>
          <w:sz w:val="6"/>
          <w:szCs w:val="6"/>
          <w:lang w:val="en-GB"/>
        </w:rPr>
      </w:pPr>
    </w:p>
    <w:p w14:paraId="62D0C618" w14:textId="3D8A95F0" w:rsidR="006420AE" w:rsidRPr="009140F0" w:rsidRDefault="00D70EA6">
      <w:pPr>
        <w:spacing w:after="0"/>
        <w:rPr>
          <w:rFonts w:ascii="Times New Roman" w:hAnsi="Times New Roman" w:cs="Times New Roman"/>
          <w:lang w:val="ru-RU"/>
        </w:rPr>
      </w:pPr>
      <w:r w:rsidRPr="009140F0">
        <w:rPr>
          <w:rFonts w:ascii="Times New Roman" w:hAnsi="Times New Roman" w:cs="Times New Roman"/>
          <w:b/>
          <w:bCs/>
          <w:lang w:val="ru-RU"/>
        </w:rPr>
        <w:t>Уважаем</w:t>
      </w:r>
      <w:r w:rsidR="00A47F89" w:rsidRPr="009140F0">
        <w:rPr>
          <w:rFonts w:ascii="Times New Roman" w:hAnsi="Times New Roman" w:cs="Times New Roman"/>
          <w:b/>
          <w:bCs/>
          <w:lang w:val="ru-RU"/>
        </w:rPr>
        <w:t>ый (</w:t>
      </w:r>
      <w:proofErr w:type="spellStart"/>
      <w:r w:rsidR="00A47F89" w:rsidRPr="009140F0">
        <w:rPr>
          <w:rFonts w:ascii="Times New Roman" w:hAnsi="Times New Roman" w:cs="Times New Roman"/>
          <w:b/>
          <w:bCs/>
          <w:lang w:val="ru-RU"/>
        </w:rPr>
        <w:t>ая</w:t>
      </w:r>
      <w:proofErr w:type="spellEnd"/>
      <w:r w:rsidR="00A47F89" w:rsidRPr="009140F0">
        <w:rPr>
          <w:rFonts w:ascii="Times New Roman" w:hAnsi="Times New Roman" w:cs="Times New Roman"/>
          <w:b/>
          <w:bCs/>
          <w:lang w:val="ru-RU"/>
        </w:rPr>
        <w:t>)</w:t>
      </w:r>
      <w:r w:rsidR="007C3903" w:rsidRPr="00A14851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gramStart"/>
      <w:r w:rsidR="00784D04" w:rsidRPr="00A14851">
        <w:rPr>
          <w:rFonts w:ascii="Times New Roman" w:hAnsi="Times New Roman" w:cs="Times New Roman"/>
          <w:b/>
          <w:bCs/>
          <w:lang w:val="ru-RU"/>
        </w:rPr>
        <w:t>{{</w:t>
      </w:r>
      <w:r w:rsidR="00842DE9" w:rsidRPr="00781FB9">
        <w:rPr>
          <w:rFonts w:ascii="Times New Roman" w:hAnsi="Times New Roman" w:cs="Times New Roman"/>
          <w:lang w:val="ru-RU"/>
        </w:rPr>
        <w:t xml:space="preserve"> </w:t>
      </w:r>
      <w:r w:rsidR="00842DE9" w:rsidRPr="00842DE9">
        <w:rPr>
          <w:rFonts w:ascii="Times New Roman" w:hAnsi="Times New Roman" w:cs="Times New Roman"/>
          <w:b/>
          <w:bCs/>
          <w:lang w:val="en-GB"/>
        </w:rPr>
        <w:t>candidate</w:t>
      </w:r>
      <w:proofErr w:type="gramEnd"/>
      <w:r w:rsidR="00842DE9" w:rsidRPr="00781FB9">
        <w:rPr>
          <w:rFonts w:ascii="Times New Roman" w:hAnsi="Times New Roman" w:cs="Times New Roman"/>
          <w:b/>
          <w:bCs/>
          <w:lang w:val="ru-RU"/>
        </w:rPr>
        <w:t>_</w:t>
      </w:r>
      <w:r w:rsidR="00842DE9" w:rsidRPr="00842DE9">
        <w:rPr>
          <w:rFonts w:ascii="Times New Roman" w:hAnsi="Times New Roman" w:cs="Times New Roman"/>
          <w:b/>
          <w:bCs/>
          <w:lang w:val="en-GB"/>
        </w:rPr>
        <w:t>name</w:t>
      </w:r>
      <w:r w:rsidR="00842DE9" w:rsidRPr="00842DE9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784D04" w:rsidRPr="00A14851">
        <w:rPr>
          <w:rFonts w:ascii="Times New Roman" w:hAnsi="Times New Roman" w:cs="Times New Roman"/>
          <w:b/>
          <w:bCs/>
          <w:lang w:val="ru-RU"/>
        </w:rPr>
        <w:t>}}</w:t>
      </w:r>
      <w:r w:rsidRPr="009140F0">
        <w:rPr>
          <w:rFonts w:ascii="Times New Roman" w:hAnsi="Times New Roman" w:cs="Times New Roman"/>
          <w:b/>
          <w:bCs/>
          <w:lang w:val="ru-RU"/>
        </w:rPr>
        <w:t>!</w:t>
      </w:r>
      <w:r w:rsidRPr="009140F0">
        <w:rPr>
          <w:rFonts w:ascii="Times New Roman" w:hAnsi="Times New Roman" w:cs="Times New Roman"/>
          <w:b/>
          <w:bCs/>
          <w:lang w:val="ru-RU"/>
        </w:rPr>
        <w:br/>
      </w:r>
      <w:r w:rsidRPr="009140F0">
        <w:rPr>
          <w:rFonts w:ascii="Times New Roman" w:hAnsi="Times New Roman" w:cs="Times New Roman"/>
          <w:lang w:val="ru-RU"/>
        </w:rPr>
        <w:br/>
        <w:t xml:space="preserve">Благодарим Вас за интерес, проявленный к нашей компании. </w:t>
      </w:r>
    </w:p>
    <w:p w14:paraId="6D16DF7C" w14:textId="49BEA46B" w:rsidR="00483477" w:rsidRPr="009140F0" w:rsidRDefault="00D70EA6">
      <w:pPr>
        <w:spacing w:after="0"/>
        <w:rPr>
          <w:rFonts w:ascii="Times New Roman" w:hAnsi="Times New Roman" w:cs="Times New Roman"/>
          <w:highlight w:val="yellow"/>
          <w:lang w:val="ru-RU"/>
        </w:rPr>
      </w:pPr>
      <w:r w:rsidRPr="009140F0">
        <w:rPr>
          <w:rFonts w:ascii="Times New Roman" w:hAnsi="Times New Roman" w:cs="Times New Roman"/>
          <w:lang w:val="ru-RU"/>
        </w:rPr>
        <w:t xml:space="preserve">Мы рады предложить Вам работу на должность </w:t>
      </w:r>
      <w:proofErr w:type="gramStart"/>
      <w:r w:rsidR="006D01EF" w:rsidRPr="006D01EF">
        <w:rPr>
          <w:rFonts w:ascii="Times New Roman" w:hAnsi="Times New Roman" w:cs="Times New Roman"/>
          <w:lang w:val="ru-RU"/>
        </w:rPr>
        <w:t>{{</w:t>
      </w:r>
      <w:r w:rsidR="006D01EF" w:rsidRPr="006E0E86">
        <w:rPr>
          <w:rFonts w:ascii="Times New Roman" w:hAnsi="Times New Roman" w:cs="Times New Roman"/>
          <w:lang w:val="ru-RU"/>
        </w:rPr>
        <w:t xml:space="preserve"> </w:t>
      </w:r>
      <w:r w:rsidR="00A14851" w:rsidRPr="00A14851">
        <w:rPr>
          <w:rFonts w:ascii="Times New Roman" w:hAnsi="Times New Roman" w:cs="Times New Roman"/>
        </w:rPr>
        <w:t>job</w:t>
      </w:r>
      <w:proofErr w:type="gramEnd"/>
      <w:r w:rsidR="00A14851" w:rsidRPr="00781FB9">
        <w:rPr>
          <w:rFonts w:ascii="Times New Roman" w:hAnsi="Times New Roman" w:cs="Times New Roman"/>
          <w:lang w:val="ru-RU"/>
        </w:rPr>
        <w:t>_</w:t>
      </w:r>
      <w:r w:rsidR="00A14851" w:rsidRPr="00A14851">
        <w:rPr>
          <w:rFonts w:ascii="Times New Roman" w:hAnsi="Times New Roman" w:cs="Times New Roman"/>
        </w:rPr>
        <w:t>offer</w:t>
      </w:r>
      <w:r w:rsidR="00A14851" w:rsidRPr="00781FB9">
        <w:rPr>
          <w:rFonts w:ascii="Times New Roman" w:hAnsi="Times New Roman" w:cs="Times New Roman"/>
          <w:lang w:val="ru-RU"/>
        </w:rPr>
        <w:t>_</w:t>
      </w:r>
      <w:r w:rsidR="00A14851" w:rsidRPr="00A14851">
        <w:rPr>
          <w:rFonts w:ascii="Times New Roman" w:hAnsi="Times New Roman" w:cs="Times New Roman"/>
        </w:rPr>
        <w:t>position</w:t>
      </w:r>
      <w:r w:rsidR="00A14851" w:rsidRPr="00781FB9">
        <w:rPr>
          <w:rFonts w:ascii="Times New Roman" w:hAnsi="Times New Roman" w:cs="Times New Roman"/>
          <w:lang w:val="ru-RU"/>
        </w:rPr>
        <w:t>_</w:t>
      </w:r>
      <w:proofErr w:type="gramStart"/>
      <w:r w:rsidR="00A14851" w:rsidRPr="00A14851">
        <w:rPr>
          <w:rFonts w:ascii="Times New Roman" w:hAnsi="Times New Roman" w:cs="Times New Roman"/>
        </w:rPr>
        <w:t>id</w:t>
      </w:r>
      <w:r w:rsidR="00A14851" w:rsidRPr="00A14851">
        <w:rPr>
          <w:rFonts w:ascii="Times New Roman" w:hAnsi="Times New Roman" w:cs="Times New Roman"/>
          <w:lang w:val="ru-RU"/>
        </w:rPr>
        <w:t xml:space="preserve"> </w:t>
      </w:r>
      <w:r w:rsidR="006D01EF" w:rsidRPr="006D01EF">
        <w:rPr>
          <w:rFonts w:ascii="Times New Roman" w:hAnsi="Times New Roman" w:cs="Times New Roman"/>
          <w:lang w:val="ru-RU"/>
        </w:rPr>
        <w:t>}</w:t>
      </w:r>
      <w:proofErr w:type="gramEnd"/>
      <w:r w:rsidR="006D01EF" w:rsidRPr="006D01EF">
        <w:rPr>
          <w:rFonts w:ascii="Times New Roman" w:hAnsi="Times New Roman" w:cs="Times New Roman"/>
          <w:lang w:val="ru-RU"/>
        </w:rPr>
        <w:t>}</w:t>
      </w:r>
      <w:r w:rsidR="00784D04" w:rsidRPr="00784D04">
        <w:rPr>
          <w:rFonts w:ascii="Times New Roman" w:hAnsi="Times New Roman" w:cs="Times New Roman"/>
          <w:lang w:val="ru-RU"/>
        </w:rPr>
        <w:t xml:space="preserve"> </w:t>
      </w:r>
      <w:r w:rsidRPr="009140F0">
        <w:rPr>
          <w:rFonts w:ascii="Times New Roman" w:hAnsi="Times New Roman" w:cs="Times New Roman"/>
          <w:lang w:val="ru-RU"/>
        </w:rPr>
        <w:t xml:space="preserve">в команде </w:t>
      </w:r>
      <w:r w:rsidRPr="009140F0">
        <w:rPr>
          <w:rFonts w:ascii="Times New Roman" w:hAnsi="Times New Roman" w:cs="Times New Roman"/>
          <w:lang w:val="kk-KZ"/>
        </w:rPr>
        <w:t>АО</w:t>
      </w:r>
      <w:r w:rsidRPr="009140F0">
        <w:rPr>
          <w:rFonts w:ascii="Times New Roman" w:hAnsi="Times New Roman" w:cs="Times New Roman"/>
          <w:lang w:val="ru-RU"/>
        </w:rPr>
        <w:t xml:space="preserve"> «Каспий Нефть». </w:t>
      </w:r>
    </w:p>
    <w:p w14:paraId="21887F3A" w14:textId="77777777" w:rsidR="00483477" w:rsidRPr="009140F0" w:rsidRDefault="00D70EA6">
      <w:pPr>
        <w:rPr>
          <w:rFonts w:ascii="Times New Roman" w:hAnsi="Times New Roman" w:cs="Times New Roman"/>
          <w:lang w:val="ru-RU"/>
        </w:rPr>
      </w:pPr>
      <w:r w:rsidRPr="009140F0">
        <w:rPr>
          <w:rFonts w:ascii="Times New Roman" w:hAnsi="Times New Roman" w:cs="Times New Roman"/>
          <w:lang w:val="ru-RU"/>
        </w:rPr>
        <w:t>Ниже приведены основные условия:</w:t>
      </w:r>
    </w:p>
    <w:p w14:paraId="0C858C32" w14:textId="77777777" w:rsidR="00483477" w:rsidRPr="009140F0" w:rsidRDefault="00D70EA6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9140F0">
        <w:rPr>
          <w:rFonts w:ascii="Times New Roman" w:hAnsi="Times New Roman" w:cs="Times New Roman"/>
          <w:b/>
          <w:bCs/>
          <w:lang w:val="ru-RU"/>
        </w:rPr>
        <w:t>1. Общие условия:</w:t>
      </w:r>
    </w:p>
    <w:tbl>
      <w:tblPr>
        <w:tblStyle w:val="af7"/>
        <w:tblW w:w="9776" w:type="dxa"/>
        <w:tblLook w:val="04A0" w:firstRow="1" w:lastRow="0" w:firstColumn="1" w:lastColumn="0" w:noHBand="0" w:noVBand="1"/>
      </w:tblPr>
      <w:tblGrid>
        <w:gridCol w:w="3224"/>
        <w:gridCol w:w="6552"/>
      </w:tblGrid>
      <w:tr w:rsidR="00483477" w:rsidRPr="009140F0" w14:paraId="7B8DADFA" w14:textId="77777777">
        <w:tc>
          <w:tcPr>
            <w:tcW w:w="3224" w:type="dxa"/>
            <w:shd w:val="clear" w:color="auto" w:fill="C6D9F1" w:themeFill="text2" w:themeFillTint="33"/>
          </w:tcPr>
          <w:p w14:paraId="7A600F83" w14:textId="77777777" w:rsidR="00483477" w:rsidRPr="009140F0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Параметр</w:t>
            </w:r>
            <w:proofErr w:type="spellEnd"/>
          </w:p>
        </w:tc>
        <w:tc>
          <w:tcPr>
            <w:tcW w:w="6552" w:type="dxa"/>
            <w:shd w:val="clear" w:color="auto" w:fill="C6D9F1" w:themeFill="text2" w:themeFillTint="33"/>
          </w:tcPr>
          <w:p w14:paraId="523FFB04" w14:textId="77777777" w:rsidR="00483477" w:rsidRPr="009140F0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Детали</w:t>
            </w:r>
            <w:proofErr w:type="spellEnd"/>
          </w:p>
        </w:tc>
      </w:tr>
      <w:tr w:rsidR="00483477" w:rsidRPr="009140F0" w14:paraId="58B20C46" w14:textId="77777777">
        <w:tc>
          <w:tcPr>
            <w:tcW w:w="3224" w:type="dxa"/>
          </w:tcPr>
          <w:p w14:paraId="055854BF" w14:textId="77777777" w:rsidR="00483477" w:rsidRPr="009140F0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Должность</w:t>
            </w:r>
            <w:proofErr w:type="spellEnd"/>
          </w:p>
        </w:tc>
        <w:tc>
          <w:tcPr>
            <w:tcW w:w="6552" w:type="dxa"/>
          </w:tcPr>
          <w:p w14:paraId="31139E70" w14:textId="20859CC4" w:rsidR="00A47F89" w:rsidRPr="00A14851" w:rsidRDefault="00D33D03" w:rsidP="00A47F8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9140F0">
              <w:rPr>
                <w:rFonts w:ascii="Times New Roman" w:hAnsi="Times New Roman" w:cs="Times New Roman"/>
                <w:lang w:val="en-GB"/>
              </w:rPr>
              <w:t xml:space="preserve">{{ </w:t>
            </w:r>
            <w:proofErr w:type="spellStart"/>
            <w:r w:rsidR="00A14851" w:rsidRPr="00A14851">
              <w:rPr>
                <w:rFonts w:ascii="Times New Roman" w:hAnsi="Times New Roman" w:cs="Times New Roman"/>
              </w:rPr>
              <w:t>job</w:t>
            </w:r>
            <w:proofErr w:type="gramEnd"/>
            <w:r w:rsidR="00A14851" w:rsidRPr="00A14851">
              <w:rPr>
                <w:rFonts w:ascii="Times New Roman" w:hAnsi="Times New Roman" w:cs="Times New Roman"/>
              </w:rPr>
              <w:t>_offer_position_id</w:t>
            </w:r>
            <w:proofErr w:type="spellEnd"/>
            <w:r w:rsidRPr="009140F0">
              <w:rPr>
                <w:rFonts w:ascii="Times New Roman" w:hAnsi="Times New Roman" w:cs="Times New Roman"/>
                <w:lang w:val="en-GB"/>
              </w:rPr>
              <w:t xml:space="preserve"> }}</w:t>
            </w:r>
          </w:p>
        </w:tc>
      </w:tr>
      <w:tr w:rsidR="00483477" w:rsidRPr="009140F0" w14:paraId="72E5A682" w14:textId="77777777">
        <w:tc>
          <w:tcPr>
            <w:tcW w:w="3224" w:type="dxa"/>
          </w:tcPr>
          <w:p w14:paraId="418DAE40" w14:textId="77777777" w:rsidR="00483477" w:rsidRPr="009140F0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Тип</w:t>
            </w:r>
            <w:proofErr w:type="spellEnd"/>
            <w:r w:rsidRPr="009140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0F0">
              <w:rPr>
                <w:rFonts w:ascii="Times New Roman" w:hAnsi="Times New Roman" w:cs="Times New Roman"/>
              </w:rPr>
              <w:t>занятости</w:t>
            </w:r>
            <w:proofErr w:type="spellEnd"/>
          </w:p>
        </w:tc>
        <w:tc>
          <w:tcPr>
            <w:tcW w:w="6552" w:type="dxa"/>
          </w:tcPr>
          <w:p w14:paraId="287D8861" w14:textId="24C4F885" w:rsidR="00483477" w:rsidRPr="009140F0" w:rsidRDefault="007D43F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140F0">
              <w:rPr>
                <w:rFonts w:ascii="Times New Roman" w:hAnsi="Times New Roman" w:cs="Times New Roman"/>
              </w:rPr>
              <w:t>{{</w:t>
            </w:r>
            <w:proofErr w:type="spellStart"/>
            <w:r w:rsidR="000A24A0">
              <w:rPr>
                <w:rFonts w:ascii="Times New Roman" w:hAnsi="Times New Roman" w:cs="Times New Roman"/>
              </w:rPr>
              <w:t>time_type</w:t>
            </w:r>
            <w:proofErr w:type="spellEnd"/>
            <w:r w:rsidRPr="009140F0">
              <w:rPr>
                <w:rFonts w:ascii="Times New Roman" w:hAnsi="Times New Roman" w:cs="Times New Roman"/>
              </w:rPr>
              <w:t>}}</w:t>
            </w:r>
          </w:p>
        </w:tc>
      </w:tr>
      <w:tr w:rsidR="00483477" w:rsidRPr="009140F0" w14:paraId="69194D9B" w14:textId="77777777">
        <w:tc>
          <w:tcPr>
            <w:tcW w:w="3224" w:type="dxa"/>
          </w:tcPr>
          <w:p w14:paraId="6F31CF0C" w14:textId="77777777" w:rsidR="00483477" w:rsidRPr="009140F0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График</w:t>
            </w:r>
            <w:proofErr w:type="spellEnd"/>
            <w:r w:rsidRPr="009140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0F0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  <w:tc>
          <w:tcPr>
            <w:tcW w:w="6552" w:type="dxa"/>
          </w:tcPr>
          <w:p w14:paraId="235AAFDC" w14:textId="6AFE6C9B" w:rsidR="00A47F89" w:rsidRPr="000A24A0" w:rsidRDefault="000A24A0" w:rsidP="00A47F89">
            <w:pPr>
              <w:spacing w:after="0" w:line="240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{{</w:t>
            </w:r>
            <w:proofErr w:type="spellStart"/>
            <w:r w:rsidR="005E004C">
              <w:rPr>
                <w:rFonts w:ascii="Times New Roman" w:hAnsi="Times New Roman" w:cs="Times New Roman"/>
                <w:lang w:val="en-GB"/>
              </w:rPr>
              <w:t>working_hours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>}}</w:t>
            </w:r>
          </w:p>
        </w:tc>
      </w:tr>
      <w:tr w:rsidR="00483477" w:rsidRPr="00195509" w14:paraId="675611F3" w14:textId="77777777">
        <w:tc>
          <w:tcPr>
            <w:tcW w:w="3224" w:type="dxa"/>
          </w:tcPr>
          <w:p w14:paraId="0AC3267A" w14:textId="77777777" w:rsidR="00483477" w:rsidRPr="009140F0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Место</w:t>
            </w:r>
            <w:proofErr w:type="spellEnd"/>
            <w:r w:rsidRPr="009140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0F0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  <w:tc>
          <w:tcPr>
            <w:tcW w:w="6552" w:type="dxa"/>
          </w:tcPr>
          <w:p w14:paraId="7000BCC0" w14:textId="7CBC0DD1" w:rsidR="00483477" w:rsidRPr="00784D04" w:rsidRDefault="00D70EA6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84D04">
              <w:rPr>
                <w:rFonts w:ascii="Times New Roman" w:hAnsi="Times New Roman" w:cs="Times New Roman"/>
                <w:lang w:val="ru-RU"/>
              </w:rPr>
              <w:t xml:space="preserve">г. Атырау, ул. </w:t>
            </w:r>
            <w:proofErr w:type="spellStart"/>
            <w:r w:rsidRPr="00784D04">
              <w:rPr>
                <w:rFonts w:ascii="Times New Roman" w:hAnsi="Times New Roman" w:cs="Times New Roman"/>
                <w:lang w:val="ru-RU"/>
              </w:rPr>
              <w:t>К.Сатпаева</w:t>
            </w:r>
            <w:proofErr w:type="spellEnd"/>
            <w:r w:rsidRPr="00784D04">
              <w:rPr>
                <w:rFonts w:ascii="Times New Roman" w:hAnsi="Times New Roman" w:cs="Times New Roman"/>
                <w:lang w:val="ru-RU"/>
              </w:rPr>
              <w:t>, д. 15 В</w:t>
            </w:r>
          </w:p>
        </w:tc>
      </w:tr>
      <w:tr w:rsidR="00483477" w:rsidRPr="009140F0" w14:paraId="3AA432D9" w14:textId="77777777">
        <w:tc>
          <w:tcPr>
            <w:tcW w:w="3224" w:type="dxa"/>
          </w:tcPr>
          <w:p w14:paraId="6BFB8F63" w14:textId="77777777" w:rsidR="00483477" w:rsidRPr="009140F0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Дата</w:t>
            </w:r>
            <w:proofErr w:type="spellEnd"/>
            <w:r w:rsidRPr="009140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0F0">
              <w:rPr>
                <w:rFonts w:ascii="Times New Roman" w:hAnsi="Times New Roman" w:cs="Times New Roman"/>
              </w:rPr>
              <w:t>начала</w:t>
            </w:r>
            <w:proofErr w:type="spellEnd"/>
            <w:r w:rsidRPr="009140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0F0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  <w:tc>
          <w:tcPr>
            <w:tcW w:w="6552" w:type="dxa"/>
          </w:tcPr>
          <w:p w14:paraId="43449F68" w14:textId="33F766BD" w:rsidR="00A47F89" w:rsidRPr="009140F0" w:rsidRDefault="006E0E86" w:rsidP="00A47F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</w:rPr>
              <w:t>work_start_date</w:t>
            </w:r>
            <w:proofErr w:type="spellEnd"/>
            <w:r>
              <w:rPr>
                <w:rFonts w:ascii="Times New Roman" w:hAnsi="Times New Roman" w:cs="Times New Roman"/>
              </w:rPr>
              <w:t>}}</w:t>
            </w:r>
          </w:p>
        </w:tc>
      </w:tr>
      <w:tr w:rsidR="00483477" w:rsidRPr="009140F0" w14:paraId="3002219D" w14:textId="77777777">
        <w:tc>
          <w:tcPr>
            <w:tcW w:w="3224" w:type="dxa"/>
          </w:tcPr>
          <w:p w14:paraId="483F6F0C" w14:textId="77777777" w:rsidR="00483477" w:rsidRPr="009140F0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Срок</w:t>
            </w:r>
            <w:proofErr w:type="spellEnd"/>
            <w:r w:rsidRPr="009140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0F0">
              <w:rPr>
                <w:rFonts w:ascii="Times New Roman" w:hAnsi="Times New Roman" w:cs="Times New Roman"/>
              </w:rPr>
              <w:t>Трудового</w:t>
            </w:r>
            <w:proofErr w:type="spellEnd"/>
            <w:r w:rsidRPr="009140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0F0">
              <w:rPr>
                <w:rFonts w:ascii="Times New Roman" w:hAnsi="Times New Roman" w:cs="Times New Roman"/>
              </w:rPr>
              <w:t>договора</w:t>
            </w:r>
            <w:proofErr w:type="spellEnd"/>
          </w:p>
        </w:tc>
        <w:tc>
          <w:tcPr>
            <w:tcW w:w="6552" w:type="dxa"/>
          </w:tcPr>
          <w:p w14:paraId="79E06150" w14:textId="2F955649" w:rsidR="00A47F89" w:rsidRPr="009140F0" w:rsidRDefault="007E2D8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140F0">
              <w:rPr>
                <w:rFonts w:ascii="Times New Roman" w:hAnsi="Times New Roman" w:cs="Times New Roman"/>
              </w:rPr>
              <w:t>{{</w:t>
            </w:r>
            <w:proofErr w:type="spellStart"/>
            <w:r w:rsidR="006E0E86">
              <w:rPr>
                <w:rFonts w:ascii="Times New Roman" w:hAnsi="Times New Roman" w:cs="Times New Roman"/>
              </w:rPr>
              <w:t>contract_period</w:t>
            </w:r>
            <w:proofErr w:type="spellEnd"/>
            <w:r w:rsidRPr="009140F0">
              <w:rPr>
                <w:rFonts w:ascii="Times New Roman" w:hAnsi="Times New Roman" w:cs="Times New Roman"/>
              </w:rPr>
              <w:t>}}</w:t>
            </w:r>
          </w:p>
        </w:tc>
      </w:tr>
      <w:tr w:rsidR="00483477" w:rsidRPr="009140F0" w14:paraId="03FB1439" w14:textId="77777777">
        <w:tc>
          <w:tcPr>
            <w:tcW w:w="3224" w:type="dxa"/>
          </w:tcPr>
          <w:p w14:paraId="5CD05F12" w14:textId="77777777" w:rsidR="00483477" w:rsidRPr="009140F0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Испытательный</w:t>
            </w:r>
            <w:proofErr w:type="spellEnd"/>
            <w:r w:rsidRPr="009140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0F0">
              <w:rPr>
                <w:rFonts w:ascii="Times New Roman" w:hAnsi="Times New Roman" w:cs="Times New Roman"/>
              </w:rPr>
              <w:t>срок</w:t>
            </w:r>
            <w:proofErr w:type="spellEnd"/>
          </w:p>
        </w:tc>
        <w:tc>
          <w:tcPr>
            <w:tcW w:w="6552" w:type="dxa"/>
          </w:tcPr>
          <w:p w14:paraId="59434000" w14:textId="52CAE25F" w:rsidR="00A47F89" w:rsidRPr="009140F0" w:rsidRDefault="007E2D8D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9140F0">
              <w:rPr>
                <w:rFonts w:ascii="Times New Roman" w:hAnsi="Times New Roman" w:cs="Times New Roman"/>
              </w:rPr>
              <w:t>{{</w:t>
            </w:r>
            <w:proofErr w:type="spellStart"/>
            <w:r w:rsidRPr="009140F0">
              <w:rPr>
                <w:rFonts w:ascii="Times New Roman" w:hAnsi="Times New Roman" w:cs="Times New Roman"/>
                <w:lang w:val="en-GB"/>
              </w:rPr>
              <w:t>trial_period</w:t>
            </w:r>
            <w:proofErr w:type="spellEnd"/>
            <w:r w:rsidRPr="009140F0">
              <w:rPr>
                <w:rFonts w:ascii="Times New Roman" w:hAnsi="Times New Roman" w:cs="Times New Roman"/>
              </w:rPr>
              <w:t>}}</w:t>
            </w:r>
          </w:p>
        </w:tc>
      </w:tr>
    </w:tbl>
    <w:p w14:paraId="5243887A" w14:textId="77777777" w:rsidR="00483477" w:rsidRPr="009140F0" w:rsidRDefault="00D70EA6">
      <w:pPr>
        <w:spacing w:after="0"/>
        <w:rPr>
          <w:rFonts w:ascii="Times New Roman" w:hAnsi="Times New Roman" w:cs="Times New Roman"/>
          <w:b/>
          <w:bCs/>
        </w:rPr>
      </w:pPr>
      <w:r w:rsidRPr="009140F0">
        <w:rPr>
          <w:rFonts w:ascii="Times New Roman" w:hAnsi="Times New Roman" w:cs="Times New Roman"/>
        </w:rPr>
        <w:br/>
      </w:r>
      <w:r w:rsidRPr="009140F0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9140F0">
        <w:rPr>
          <w:rFonts w:ascii="Times New Roman" w:hAnsi="Times New Roman" w:cs="Times New Roman"/>
          <w:b/>
          <w:bCs/>
        </w:rPr>
        <w:t>Компенсация</w:t>
      </w:r>
      <w:proofErr w:type="spellEnd"/>
      <w:r w:rsidRPr="009140F0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9140F0">
        <w:rPr>
          <w:rFonts w:ascii="Times New Roman" w:hAnsi="Times New Roman" w:cs="Times New Roman"/>
          <w:b/>
          <w:bCs/>
        </w:rPr>
        <w:t>льготы</w:t>
      </w:r>
      <w:proofErr w:type="spellEnd"/>
      <w:r w:rsidRPr="009140F0">
        <w:rPr>
          <w:rFonts w:ascii="Times New Roman" w:hAnsi="Times New Roman" w:cs="Times New Roman"/>
          <w:b/>
          <w:bCs/>
        </w:rPr>
        <w:t>:</w:t>
      </w:r>
    </w:p>
    <w:tbl>
      <w:tblPr>
        <w:tblStyle w:val="af7"/>
        <w:tblW w:w="9776" w:type="dxa"/>
        <w:tblLook w:val="04A0" w:firstRow="1" w:lastRow="0" w:firstColumn="1" w:lastColumn="0" w:noHBand="0" w:noVBand="1"/>
      </w:tblPr>
      <w:tblGrid>
        <w:gridCol w:w="3224"/>
        <w:gridCol w:w="6552"/>
      </w:tblGrid>
      <w:tr w:rsidR="00483477" w:rsidRPr="009140F0" w14:paraId="44FACF8D" w14:textId="77777777">
        <w:tc>
          <w:tcPr>
            <w:tcW w:w="3224" w:type="dxa"/>
            <w:shd w:val="clear" w:color="auto" w:fill="C6D9F1" w:themeFill="text2" w:themeFillTint="33"/>
          </w:tcPr>
          <w:p w14:paraId="03D78BE3" w14:textId="77777777" w:rsidR="00483477" w:rsidRPr="009140F0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Параметр</w:t>
            </w:r>
            <w:proofErr w:type="spellEnd"/>
          </w:p>
        </w:tc>
        <w:tc>
          <w:tcPr>
            <w:tcW w:w="6552" w:type="dxa"/>
            <w:shd w:val="clear" w:color="auto" w:fill="C6D9F1" w:themeFill="text2" w:themeFillTint="33"/>
          </w:tcPr>
          <w:p w14:paraId="7F1E3597" w14:textId="77777777" w:rsidR="00483477" w:rsidRPr="009140F0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Условия</w:t>
            </w:r>
            <w:proofErr w:type="spellEnd"/>
          </w:p>
        </w:tc>
      </w:tr>
      <w:tr w:rsidR="00483477" w:rsidRPr="009140F0" w14:paraId="2E4B19CE" w14:textId="77777777">
        <w:tc>
          <w:tcPr>
            <w:tcW w:w="3224" w:type="dxa"/>
          </w:tcPr>
          <w:p w14:paraId="64F92B10" w14:textId="77777777" w:rsidR="00483477" w:rsidRPr="009140F0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Должностной</w:t>
            </w:r>
            <w:proofErr w:type="spellEnd"/>
            <w:r w:rsidRPr="009140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0F0">
              <w:rPr>
                <w:rFonts w:ascii="Times New Roman" w:hAnsi="Times New Roman" w:cs="Times New Roman"/>
              </w:rPr>
              <w:t>оклад</w:t>
            </w:r>
            <w:proofErr w:type="spellEnd"/>
            <w:r w:rsidRPr="009140F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140F0">
              <w:rPr>
                <w:rFonts w:ascii="Times New Roman" w:hAnsi="Times New Roman" w:cs="Times New Roman"/>
              </w:rPr>
              <w:t>нетто</w:t>
            </w:r>
            <w:proofErr w:type="spellEnd"/>
            <w:r w:rsidRPr="009140F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52" w:type="dxa"/>
          </w:tcPr>
          <w:p w14:paraId="076AFBD0" w14:textId="21649817" w:rsidR="00A47F89" w:rsidRPr="009140F0" w:rsidRDefault="00BC54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140F0">
              <w:rPr>
                <w:rFonts w:ascii="Times New Roman" w:hAnsi="Times New Roman" w:cs="Times New Roman"/>
              </w:rPr>
              <w:t>{{salary}}</w:t>
            </w:r>
          </w:p>
        </w:tc>
      </w:tr>
      <w:tr w:rsidR="00483477" w:rsidRPr="009140F0" w14:paraId="6524DFCB" w14:textId="77777777">
        <w:tc>
          <w:tcPr>
            <w:tcW w:w="3224" w:type="dxa"/>
          </w:tcPr>
          <w:p w14:paraId="1229B301" w14:textId="77777777" w:rsidR="00483477" w:rsidRPr="009140F0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Выплата</w:t>
            </w:r>
            <w:proofErr w:type="spellEnd"/>
            <w:r w:rsidRPr="009140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0F0">
              <w:rPr>
                <w:rFonts w:ascii="Times New Roman" w:hAnsi="Times New Roman" w:cs="Times New Roman"/>
              </w:rPr>
              <w:t>заработной</w:t>
            </w:r>
            <w:proofErr w:type="spellEnd"/>
            <w:r w:rsidRPr="009140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0F0">
              <w:rPr>
                <w:rFonts w:ascii="Times New Roman" w:hAnsi="Times New Roman" w:cs="Times New Roman"/>
              </w:rPr>
              <w:t>платы</w:t>
            </w:r>
            <w:proofErr w:type="spellEnd"/>
          </w:p>
        </w:tc>
        <w:tc>
          <w:tcPr>
            <w:tcW w:w="6552" w:type="dxa"/>
          </w:tcPr>
          <w:p w14:paraId="70A781A1" w14:textId="4645B609" w:rsidR="00483477" w:rsidRPr="009140F0" w:rsidRDefault="00D70EA6" w:rsidP="00525D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140F0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9140F0">
              <w:rPr>
                <w:rFonts w:ascii="Times New Roman" w:hAnsi="Times New Roman" w:cs="Times New Roman"/>
              </w:rPr>
              <w:t>раз</w:t>
            </w:r>
            <w:proofErr w:type="spellEnd"/>
            <w:r w:rsidRPr="009140F0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9140F0">
              <w:rPr>
                <w:rFonts w:ascii="Times New Roman" w:hAnsi="Times New Roman" w:cs="Times New Roman"/>
              </w:rPr>
              <w:t>месяц</w:t>
            </w:r>
            <w:proofErr w:type="spellEnd"/>
          </w:p>
        </w:tc>
      </w:tr>
      <w:tr w:rsidR="00483477" w:rsidRPr="009140F0" w14:paraId="6789F70C" w14:textId="77777777">
        <w:tc>
          <w:tcPr>
            <w:tcW w:w="3224" w:type="dxa"/>
          </w:tcPr>
          <w:p w14:paraId="52AA5493" w14:textId="77777777" w:rsidR="00483477" w:rsidRPr="009140F0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Отпуск</w:t>
            </w:r>
            <w:proofErr w:type="spellEnd"/>
          </w:p>
        </w:tc>
        <w:tc>
          <w:tcPr>
            <w:tcW w:w="6552" w:type="dxa"/>
          </w:tcPr>
          <w:p w14:paraId="770A7726" w14:textId="1936B340" w:rsidR="00483477" w:rsidRPr="009140F0" w:rsidRDefault="00E9454F" w:rsidP="00525D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140F0">
              <w:rPr>
                <w:rFonts w:ascii="Times New Roman" w:hAnsi="Times New Roman" w:cs="Times New Roman"/>
              </w:rPr>
              <w:t>{{</w:t>
            </w:r>
            <w:proofErr w:type="spellStart"/>
            <w:r w:rsidRPr="009140F0">
              <w:rPr>
                <w:rFonts w:ascii="Times New Roman" w:hAnsi="Times New Roman" w:cs="Times New Roman"/>
              </w:rPr>
              <w:t>holiday</w:t>
            </w:r>
            <w:r w:rsidR="00BC544E" w:rsidRPr="009140F0">
              <w:rPr>
                <w:rFonts w:ascii="Times New Roman" w:hAnsi="Times New Roman" w:cs="Times New Roman"/>
              </w:rPr>
              <w:t>_days</w:t>
            </w:r>
            <w:proofErr w:type="spellEnd"/>
            <w:r w:rsidRPr="009140F0">
              <w:rPr>
                <w:rFonts w:ascii="Times New Roman" w:hAnsi="Times New Roman" w:cs="Times New Roman"/>
              </w:rPr>
              <w:t xml:space="preserve">}} </w:t>
            </w:r>
            <w:proofErr w:type="spellStart"/>
            <w:r w:rsidR="00D70EA6" w:rsidRPr="009140F0">
              <w:rPr>
                <w:rFonts w:ascii="Times New Roman" w:hAnsi="Times New Roman" w:cs="Times New Roman"/>
              </w:rPr>
              <w:t>календарных</w:t>
            </w:r>
            <w:proofErr w:type="spellEnd"/>
            <w:r w:rsidR="00D70EA6" w:rsidRPr="009140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70EA6" w:rsidRPr="009140F0">
              <w:rPr>
                <w:rFonts w:ascii="Times New Roman" w:hAnsi="Times New Roman" w:cs="Times New Roman"/>
              </w:rPr>
              <w:t>дней</w:t>
            </w:r>
            <w:proofErr w:type="spellEnd"/>
          </w:p>
        </w:tc>
      </w:tr>
      <w:tr w:rsidR="00483477" w:rsidRPr="00195509" w14:paraId="7307A6FA" w14:textId="77777777">
        <w:tc>
          <w:tcPr>
            <w:tcW w:w="3224" w:type="dxa"/>
          </w:tcPr>
          <w:p w14:paraId="32D76625" w14:textId="77777777" w:rsidR="00483477" w:rsidRPr="009140F0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Больничные</w:t>
            </w:r>
            <w:proofErr w:type="spellEnd"/>
          </w:p>
        </w:tc>
        <w:tc>
          <w:tcPr>
            <w:tcW w:w="6552" w:type="dxa"/>
          </w:tcPr>
          <w:p w14:paraId="35E6D1B4" w14:textId="1CA69872" w:rsidR="00483477" w:rsidRPr="009140F0" w:rsidRDefault="00D70EA6" w:rsidP="00525D63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9140F0">
              <w:rPr>
                <w:rFonts w:ascii="Times New Roman" w:hAnsi="Times New Roman" w:cs="Times New Roman"/>
                <w:lang w:val="ru-RU"/>
              </w:rPr>
              <w:t>Оплачиваются согласно Трудовому кодексу РК</w:t>
            </w:r>
          </w:p>
        </w:tc>
      </w:tr>
      <w:tr w:rsidR="00483477" w:rsidRPr="009140F0" w14:paraId="096AE269" w14:textId="77777777">
        <w:tc>
          <w:tcPr>
            <w:tcW w:w="3224" w:type="dxa"/>
          </w:tcPr>
          <w:p w14:paraId="079DB4B1" w14:textId="77777777" w:rsidR="00483477" w:rsidRPr="009140F0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Медицинская</w:t>
            </w:r>
            <w:proofErr w:type="spellEnd"/>
            <w:r w:rsidRPr="009140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0F0">
              <w:rPr>
                <w:rFonts w:ascii="Times New Roman" w:hAnsi="Times New Roman" w:cs="Times New Roman"/>
              </w:rPr>
              <w:t>страховка</w:t>
            </w:r>
            <w:proofErr w:type="spellEnd"/>
          </w:p>
        </w:tc>
        <w:tc>
          <w:tcPr>
            <w:tcW w:w="6552" w:type="dxa"/>
          </w:tcPr>
          <w:p w14:paraId="00B0604C" w14:textId="3E3304A3" w:rsidR="00483477" w:rsidRPr="009140F0" w:rsidRDefault="00D70EA6" w:rsidP="00525D63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Предоставляется</w:t>
            </w:r>
            <w:proofErr w:type="spellEnd"/>
          </w:p>
        </w:tc>
      </w:tr>
      <w:tr w:rsidR="00483477" w:rsidRPr="009140F0" w14:paraId="32B15742" w14:textId="77777777">
        <w:tc>
          <w:tcPr>
            <w:tcW w:w="3224" w:type="dxa"/>
            <w:vMerge w:val="restart"/>
          </w:tcPr>
          <w:p w14:paraId="51A39DF8" w14:textId="4CFA9310" w:rsidR="00483477" w:rsidRPr="009140F0" w:rsidRDefault="00A47F8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40F0">
              <w:rPr>
                <w:rFonts w:ascii="Times New Roman" w:hAnsi="Times New Roman" w:cs="Times New Roman"/>
              </w:rPr>
              <w:t>Дополнительно</w:t>
            </w:r>
            <w:proofErr w:type="spellEnd"/>
          </w:p>
        </w:tc>
        <w:tc>
          <w:tcPr>
            <w:tcW w:w="6552" w:type="dxa"/>
          </w:tcPr>
          <w:p w14:paraId="6F2D2A01" w14:textId="45E42F9C" w:rsidR="00A47F89" w:rsidRPr="009140F0" w:rsidRDefault="007579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140F0">
              <w:rPr>
                <w:rFonts w:ascii="Times New Roman" w:hAnsi="Times New Roman" w:cs="Times New Roman"/>
              </w:rPr>
              <w:t>{{additional_info_1}}</w:t>
            </w:r>
          </w:p>
        </w:tc>
      </w:tr>
      <w:tr w:rsidR="00483477" w:rsidRPr="009140F0" w14:paraId="23AEBFCE" w14:textId="77777777">
        <w:tc>
          <w:tcPr>
            <w:tcW w:w="3224" w:type="dxa"/>
            <w:vMerge/>
          </w:tcPr>
          <w:p w14:paraId="586D5239" w14:textId="77777777" w:rsidR="00483477" w:rsidRPr="009140F0" w:rsidRDefault="0048347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552" w:type="dxa"/>
          </w:tcPr>
          <w:p w14:paraId="5BBAADEA" w14:textId="067ABF2A" w:rsidR="00483477" w:rsidRPr="009140F0" w:rsidRDefault="007579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140F0">
              <w:rPr>
                <w:rFonts w:ascii="Times New Roman" w:hAnsi="Times New Roman" w:cs="Times New Roman"/>
              </w:rPr>
              <w:t>{{additional_info_2}}</w:t>
            </w:r>
          </w:p>
        </w:tc>
      </w:tr>
    </w:tbl>
    <w:p w14:paraId="1A47F970" w14:textId="77777777" w:rsidR="006420AE" w:rsidRPr="009140F0" w:rsidRDefault="00D70EA6" w:rsidP="006420A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9140F0">
        <w:rPr>
          <w:rFonts w:ascii="Times New Roman" w:hAnsi="Times New Roman" w:cs="Times New Roman"/>
          <w:lang w:val="ru-RU"/>
        </w:rPr>
        <w:br/>
        <w:t>Просим подтвердить Ваше согласие или несогласие на данное предложение</w:t>
      </w:r>
      <w:r w:rsidR="006420AE" w:rsidRPr="009140F0">
        <w:rPr>
          <w:rFonts w:ascii="Times New Roman" w:hAnsi="Times New Roman" w:cs="Times New Roman"/>
          <w:lang w:val="ru-RU"/>
        </w:rPr>
        <w:t>.</w:t>
      </w:r>
    </w:p>
    <w:p w14:paraId="28B9EF56" w14:textId="7AC3F0DB" w:rsidR="006420AE" w:rsidRPr="00A14851" w:rsidRDefault="006420AE" w:rsidP="006420A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9140F0">
        <w:rPr>
          <w:rFonts w:ascii="Times New Roman" w:hAnsi="Times New Roman" w:cs="Times New Roman"/>
          <w:lang w:val="ru-RU"/>
        </w:rPr>
        <w:t>Срок предоставления ответа:</w:t>
      </w:r>
      <w:r w:rsidR="00D70EA6" w:rsidRPr="009140F0">
        <w:rPr>
          <w:rFonts w:ascii="Times New Roman" w:hAnsi="Times New Roman" w:cs="Times New Roman"/>
          <w:lang w:val="ru-RU"/>
        </w:rPr>
        <w:t xml:space="preserve"> до </w:t>
      </w:r>
      <w:r w:rsidR="00C619D9" w:rsidRPr="009140F0">
        <w:rPr>
          <w:rFonts w:ascii="Times New Roman" w:hAnsi="Times New Roman" w:cs="Times New Roman"/>
          <w:lang w:val="ru-RU"/>
        </w:rPr>
        <w:t>{{</w:t>
      </w:r>
      <w:r w:rsidR="00C619D9" w:rsidRPr="009140F0">
        <w:rPr>
          <w:rFonts w:ascii="Times New Roman" w:hAnsi="Times New Roman" w:cs="Times New Roman"/>
          <w:lang w:val="en-GB"/>
        </w:rPr>
        <w:t>offer</w:t>
      </w:r>
      <w:r w:rsidR="00C619D9" w:rsidRPr="009140F0">
        <w:rPr>
          <w:rFonts w:ascii="Times New Roman" w:hAnsi="Times New Roman" w:cs="Times New Roman"/>
          <w:lang w:val="ru-RU"/>
        </w:rPr>
        <w:t>_</w:t>
      </w:r>
      <w:r w:rsidR="00C619D9" w:rsidRPr="009140F0">
        <w:rPr>
          <w:rFonts w:ascii="Times New Roman" w:hAnsi="Times New Roman" w:cs="Times New Roman"/>
          <w:lang w:val="en-GB"/>
        </w:rPr>
        <w:t>end</w:t>
      </w:r>
      <w:r w:rsidR="000B3B83" w:rsidRPr="009140F0">
        <w:rPr>
          <w:rFonts w:ascii="Times New Roman" w:hAnsi="Times New Roman" w:cs="Times New Roman"/>
          <w:lang w:val="ru-RU"/>
        </w:rPr>
        <w:t>_</w:t>
      </w:r>
      <w:r w:rsidR="00C619D9" w:rsidRPr="009140F0">
        <w:rPr>
          <w:rFonts w:ascii="Times New Roman" w:hAnsi="Times New Roman" w:cs="Times New Roman"/>
          <w:lang w:val="en-GB"/>
        </w:rPr>
        <w:t>date</w:t>
      </w:r>
      <w:r w:rsidR="00C619D9" w:rsidRPr="009140F0">
        <w:rPr>
          <w:rFonts w:ascii="Times New Roman" w:hAnsi="Times New Roman" w:cs="Times New Roman"/>
          <w:lang w:val="ru-RU"/>
        </w:rPr>
        <w:t>}}</w:t>
      </w:r>
      <w:r w:rsidR="00B37BA2" w:rsidRPr="00B37BA2">
        <w:rPr>
          <w:rFonts w:ascii="Times New Roman" w:hAnsi="Times New Roman" w:cs="Times New Roman"/>
          <w:lang w:val="ru-RU"/>
        </w:rPr>
        <w:t xml:space="preserve"> </w:t>
      </w:r>
      <w:r w:rsidR="00D70EA6" w:rsidRPr="009140F0">
        <w:rPr>
          <w:rFonts w:ascii="Times New Roman" w:hAnsi="Times New Roman" w:cs="Times New Roman"/>
          <w:lang w:val="ru-RU"/>
        </w:rPr>
        <w:t>года</w:t>
      </w:r>
    </w:p>
    <w:p w14:paraId="5E97AF28" w14:textId="74575C49" w:rsidR="006420AE" w:rsidRPr="009140F0" w:rsidRDefault="00D70EA6" w:rsidP="006420A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9140F0">
        <w:rPr>
          <w:rFonts w:ascii="Times New Roman" w:hAnsi="Times New Roman" w:cs="Times New Roman"/>
          <w:lang w:val="ru-RU"/>
        </w:rPr>
        <w:t xml:space="preserve">по </w:t>
      </w:r>
      <w:r w:rsidR="006420AE" w:rsidRPr="009140F0">
        <w:rPr>
          <w:rFonts w:ascii="Times New Roman" w:hAnsi="Times New Roman" w:cs="Times New Roman"/>
          <w:lang w:val="ru-RU"/>
        </w:rPr>
        <w:t xml:space="preserve">номеру </w:t>
      </w:r>
      <w:r w:rsidRPr="009140F0">
        <w:rPr>
          <w:rFonts w:ascii="Times New Roman" w:hAnsi="Times New Roman" w:cs="Times New Roman"/>
          <w:lang w:val="ru-RU"/>
        </w:rPr>
        <w:t>телефон</w:t>
      </w:r>
      <w:r w:rsidR="006420AE" w:rsidRPr="009140F0">
        <w:rPr>
          <w:rFonts w:ascii="Times New Roman" w:hAnsi="Times New Roman" w:cs="Times New Roman"/>
          <w:lang w:val="ru-RU"/>
        </w:rPr>
        <w:t>а</w:t>
      </w:r>
      <w:r w:rsidR="000B3B83" w:rsidRPr="009140F0">
        <w:rPr>
          <w:rFonts w:ascii="Times New Roman" w:hAnsi="Times New Roman" w:cs="Times New Roman"/>
          <w:lang w:val="ru-RU"/>
        </w:rPr>
        <w:t xml:space="preserve"> {{</w:t>
      </w:r>
      <w:r w:rsidR="000B3B83" w:rsidRPr="009140F0">
        <w:rPr>
          <w:rFonts w:ascii="Times New Roman" w:hAnsi="Times New Roman" w:cs="Times New Roman"/>
          <w:lang w:val="en-GB"/>
        </w:rPr>
        <w:t>contact</w:t>
      </w:r>
      <w:r w:rsidR="000B3B83" w:rsidRPr="009140F0">
        <w:rPr>
          <w:rFonts w:ascii="Times New Roman" w:hAnsi="Times New Roman" w:cs="Times New Roman"/>
          <w:lang w:val="ru-RU"/>
        </w:rPr>
        <w:t>_</w:t>
      </w:r>
      <w:r w:rsidR="000B3B83" w:rsidRPr="009140F0">
        <w:rPr>
          <w:rFonts w:ascii="Times New Roman" w:hAnsi="Times New Roman" w:cs="Times New Roman"/>
          <w:lang w:val="en-GB"/>
        </w:rPr>
        <w:t>phone</w:t>
      </w:r>
      <w:r w:rsidR="000B3B83" w:rsidRPr="009140F0">
        <w:rPr>
          <w:rFonts w:ascii="Times New Roman" w:hAnsi="Times New Roman" w:cs="Times New Roman"/>
          <w:lang w:val="ru-RU"/>
        </w:rPr>
        <w:t>}}</w:t>
      </w:r>
    </w:p>
    <w:p w14:paraId="0200F47E" w14:textId="1CCCF344" w:rsidR="00483477" w:rsidRPr="009140F0" w:rsidRDefault="00D70EA6" w:rsidP="006420A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9140F0">
        <w:rPr>
          <w:rFonts w:ascii="Times New Roman" w:hAnsi="Times New Roman" w:cs="Times New Roman"/>
          <w:lang w:val="ru-RU"/>
        </w:rPr>
        <w:t xml:space="preserve">или </w:t>
      </w:r>
      <w:r w:rsidR="006420AE" w:rsidRPr="009140F0">
        <w:rPr>
          <w:rFonts w:ascii="Times New Roman" w:hAnsi="Times New Roman" w:cs="Times New Roman"/>
          <w:lang w:val="ru-RU"/>
        </w:rPr>
        <w:t xml:space="preserve">на </w:t>
      </w:r>
      <w:r w:rsidRPr="009140F0">
        <w:rPr>
          <w:rFonts w:ascii="Times New Roman" w:hAnsi="Times New Roman" w:cs="Times New Roman"/>
          <w:lang w:val="ru-RU"/>
        </w:rPr>
        <w:t>электронн</w:t>
      </w:r>
      <w:r w:rsidR="006420AE" w:rsidRPr="009140F0">
        <w:rPr>
          <w:rFonts w:ascii="Times New Roman" w:hAnsi="Times New Roman" w:cs="Times New Roman"/>
          <w:lang w:val="ru-RU"/>
        </w:rPr>
        <w:t>ый</w:t>
      </w:r>
      <w:r w:rsidRPr="009140F0">
        <w:rPr>
          <w:rFonts w:ascii="Times New Roman" w:hAnsi="Times New Roman" w:cs="Times New Roman"/>
          <w:lang w:val="ru-RU"/>
        </w:rPr>
        <w:t xml:space="preserve"> </w:t>
      </w:r>
      <w:r w:rsidR="006420AE" w:rsidRPr="009140F0">
        <w:rPr>
          <w:rFonts w:ascii="Times New Roman" w:hAnsi="Times New Roman" w:cs="Times New Roman"/>
          <w:lang w:val="ru-RU"/>
        </w:rPr>
        <w:t>адрес</w:t>
      </w:r>
      <w:r w:rsidRPr="009140F0">
        <w:rPr>
          <w:rFonts w:ascii="Times New Roman" w:hAnsi="Times New Roman" w:cs="Times New Roman"/>
          <w:lang w:val="ru-RU"/>
        </w:rPr>
        <w:t xml:space="preserve"> </w:t>
      </w:r>
      <w:r w:rsidR="000B3B83" w:rsidRPr="009140F0">
        <w:rPr>
          <w:rFonts w:ascii="Times New Roman" w:hAnsi="Times New Roman" w:cs="Times New Roman"/>
          <w:lang w:val="ru-RU"/>
        </w:rPr>
        <w:t>{{</w:t>
      </w:r>
      <w:r w:rsidR="00923003" w:rsidRPr="009140F0">
        <w:rPr>
          <w:rFonts w:ascii="Times New Roman" w:hAnsi="Times New Roman" w:cs="Times New Roman"/>
          <w:lang w:val="en-GB"/>
        </w:rPr>
        <w:t>contact</w:t>
      </w:r>
      <w:r w:rsidR="00923003" w:rsidRPr="009140F0">
        <w:rPr>
          <w:rFonts w:ascii="Times New Roman" w:hAnsi="Times New Roman" w:cs="Times New Roman"/>
          <w:lang w:val="ru-RU"/>
        </w:rPr>
        <w:t>_</w:t>
      </w:r>
      <w:r w:rsidR="00923003" w:rsidRPr="009140F0">
        <w:rPr>
          <w:rFonts w:ascii="Times New Roman" w:hAnsi="Times New Roman" w:cs="Times New Roman"/>
          <w:lang w:val="en-GB"/>
        </w:rPr>
        <w:t>email</w:t>
      </w:r>
      <w:r w:rsidR="000B3B83" w:rsidRPr="009140F0">
        <w:rPr>
          <w:rFonts w:ascii="Times New Roman" w:hAnsi="Times New Roman" w:cs="Times New Roman"/>
          <w:lang w:val="ru-RU"/>
        </w:rPr>
        <w:t>}}</w:t>
      </w:r>
    </w:p>
    <w:p w14:paraId="0927712F" w14:textId="77777777" w:rsidR="006420AE" w:rsidRPr="009140F0" w:rsidRDefault="006420AE" w:rsidP="006420AE">
      <w:pPr>
        <w:spacing w:after="0"/>
        <w:jc w:val="both"/>
        <w:rPr>
          <w:rFonts w:ascii="Times New Roman" w:hAnsi="Times New Roman" w:cs="Times New Roman"/>
          <w:highlight w:val="yellow"/>
          <w:lang w:val="ru-RU"/>
        </w:rPr>
      </w:pPr>
    </w:p>
    <w:p w14:paraId="79B03127" w14:textId="77777777" w:rsidR="00483477" w:rsidRPr="009140F0" w:rsidRDefault="00D70EA6">
      <w:pPr>
        <w:spacing w:after="0"/>
        <w:rPr>
          <w:rFonts w:ascii="Times New Roman" w:hAnsi="Times New Roman" w:cs="Times New Roman"/>
          <w:lang w:val="kk-KZ"/>
        </w:rPr>
      </w:pPr>
      <w:r w:rsidRPr="009140F0">
        <w:rPr>
          <w:rFonts w:ascii="Times New Roman" w:hAnsi="Times New Roman" w:cs="Times New Roman"/>
          <w:lang w:val="ru-RU"/>
        </w:rPr>
        <w:sym w:font="Symbol" w:char="F07F"/>
      </w:r>
      <w:r w:rsidRPr="009140F0">
        <w:rPr>
          <w:rFonts w:ascii="Times New Roman" w:hAnsi="Times New Roman" w:cs="Times New Roman"/>
          <w:lang w:val="ru-RU"/>
        </w:rPr>
        <w:t xml:space="preserve">    Принимаю условия_________________</w:t>
      </w:r>
      <w:r w:rsidRPr="009140F0">
        <w:rPr>
          <w:rFonts w:ascii="Times New Roman" w:hAnsi="Times New Roman" w:cs="Times New Roman"/>
          <w:lang w:val="kk-KZ"/>
        </w:rPr>
        <w:t>(</w:t>
      </w:r>
      <w:proofErr w:type="spellStart"/>
      <w:r w:rsidRPr="009140F0">
        <w:rPr>
          <w:rFonts w:ascii="Times New Roman" w:hAnsi="Times New Roman" w:cs="Times New Roman"/>
          <w:lang w:val="kk-KZ"/>
        </w:rPr>
        <w:t>подпись</w:t>
      </w:r>
      <w:proofErr w:type="spellEnd"/>
      <w:r w:rsidRPr="009140F0">
        <w:rPr>
          <w:rFonts w:ascii="Times New Roman" w:hAnsi="Times New Roman" w:cs="Times New Roman"/>
          <w:lang w:val="kk-KZ"/>
        </w:rPr>
        <w:t>)</w:t>
      </w:r>
    </w:p>
    <w:p w14:paraId="775AABE3" w14:textId="77777777" w:rsidR="00483477" w:rsidRPr="009140F0" w:rsidRDefault="00D70EA6">
      <w:pPr>
        <w:spacing w:after="0"/>
        <w:rPr>
          <w:rFonts w:ascii="Times New Roman" w:hAnsi="Times New Roman" w:cs="Times New Roman"/>
          <w:lang w:val="kk-KZ"/>
        </w:rPr>
      </w:pPr>
      <w:r w:rsidRPr="009140F0">
        <w:rPr>
          <w:rFonts w:ascii="Times New Roman" w:hAnsi="Times New Roman" w:cs="Times New Roman"/>
          <w:lang w:val="ru-RU"/>
        </w:rPr>
        <w:sym w:font="Symbol" w:char="F07F"/>
      </w:r>
      <w:r w:rsidRPr="009140F0">
        <w:rPr>
          <w:rFonts w:ascii="Times New Roman" w:hAnsi="Times New Roman" w:cs="Times New Roman"/>
          <w:lang w:val="ru-RU"/>
        </w:rPr>
        <w:t xml:space="preserve">    Не принимаю условия_______________</w:t>
      </w:r>
      <w:r w:rsidRPr="009140F0">
        <w:rPr>
          <w:rFonts w:ascii="Times New Roman" w:hAnsi="Times New Roman" w:cs="Times New Roman"/>
          <w:lang w:val="kk-KZ"/>
        </w:rPr>
        <w:t>(</w:t>
      </w:r>
      <w:proofErr w:type="spellStart"/>
      <w:r w:rsidRPr="009140F0">
        <w:rPr>
          <w:rFonts w:ascii="Times New Roman" w:hAnsi="Times New Roman" w:cs="Times New Roman"/>
          <w:lang w:val="kk-KZ"/>
        </w:rPr>
        <w:t>подпись</w:t>
      </w:r>
      <w:proofErr w:type="spellEnd"/>
      <w:r w:rsidRPr="009140F0">
        <w:rPr>
          <w:rFonts w:ascii="Times New Roman" w:hAnsi="Times New Roman" w:cs="Times New Roman"/>
          <w:lang w:val="kk-KZ"/>
        </w:rPr>
        <w:t>)</w:t>
      </w:r>
    </w:p>
    <w:p w14:paraId="6C812B02" w14:textId="77777777" w:rsidR="00483477" w:rsidRPr="009140F0" w:rsidRDefault="00483477">
      <w:pPr>
        <w:rPr>
          <w:rFonts w:ascii="Times New Roman" w:hAnsi="Times New Roman" w:cs="Times New Roman"/>
          <w:sz w:val="18"/>
          <w:szCs w:val="18"/>
          <w:lang w:val="ru-RU"/>
        </w:rPr>
      </w:pPr>
    </w:p>
    <w:p w14:paraId="325BDC32" w14:textId="77777777" w:rsidR="00483477" w:rsidRPr="009140F0" w:rsidRDefault="00D70EA6">
      <w:pPr>
        <w:rPr>
          <w:rFonts w:ascii="Times New Roman" w:hAnsi="Times New Roman" w:cs="Times New Roman"/>
          <w:lang w:val="ru-RU"/>
        </w:rPr>
      </w:pPr>
      <w:r w:rsidRPr="009140F0">
        <w:rPr>
          <w:rFonts w:ascii="Times New Roman" w:hAnsi="Times New Roman" w:cs="Times New Roman"/>
          <w:lang w:val="ru-RU"/>
        </w:rPr>
        <w:t>С уважением,</w:t>
      </w:r>
    </w:p>
    <w:p w14:paraId="47AA92AC" w14:textId="1910C2E2" w:rsidR="008B643E" w:rsidRDefault="00703973" w:rsidP="008B643E">
      <w:pPr>
        <w:rPr>
          <w:rFonts w:ascii="Times New Roman" w:hAnsi="Times New Roman" w:cs="Times New Roman"/>
          <w:lang w:val="en-GB"/>
        </w:rPr>
      </w:pPr>
      <w:r w:rsidRPr="009140F0">
        <w:rPr>
          <w:rFonts w:ascii="Times New Roman" w:hAnsi="Times New Roman" w:cs="Times New Roman"/>
          <w:b/>
          <w:bCs/>
          <w:lang w:val="kk-KZ"/>
        </w:rPr>
        <w:t xml:space="preserve">{{ </w:t>
      </w:r>
      <w:proofErr w:type="spellStart"/>
      <w:r w:rsidRPr="009140F0">
        <w:rPr>
          <w:rFonts w:ascii="Times New Roman" w:hAnsi="Times New Roman" w:cs="Times New Roman"/>
          <w:b/>
          <w:bCs/>
          <w:lang w:val="kk-KZ"/>
        </w:rPr>
        <w:t>signer_job_rus</w:t>
      </w:r>
      <w:proofErr w:type="spellEnd"/>
      <w:r w:rsidRPr="009140F0">
        <w:rPr>
          <w:rFonts w:ascii="Times New Roman" w:hAnsi="Times New Roman" w:cs="Times New Roman"/>
          <w:b/>
          <w:bCs/>
          <w:lang w:val="kk-KZ"/>
        </w:rPr>
        <w:t xml:space="preserve"> }}</w:t>
      </w:r>
      <w:r w:rsidRPr="003A40E9">
        <w:rPr>
          <w:rFonts w:ascii="Times New Roman" w:hAnsi="Times New Roman" w:cs="Times New Roman"/>
          <w:b/>
          <w:bCs/>
          <w:lang w:val="en-GB"/>
        </w:rPr>
        <w:t xml:space="preserve"> </w:t>
      </w:r>
      <w:r w:rsidRPr="009140F0">
        <w:rPr>
          <w:rFonts w:ascii="Times New Roman" w:hAnsi="Times New Roman" w:cs="Times New Roman"/>
          <w:b/>
          <w:bCs/>
          <w:lang w:val="kk-KZ"/>
        </w:rPr>
        <w:t>АО</w:t>
      </w:r>
      <w:r w:rsidRPr="003A40E9">
        <w:rPr>
          <w:rFonts w:ascii="Times New Roman" w:hAnsi="Times New Roman" w:cs="Times New Roman"/>
          <w:b/>
          <w:bCs/>
          <w:lang w:val="en-GB"/>
        </w:rPr>
        <w:t xml:space="preserve"> «</w:t>
      </w:r>
      <w:r w:rsidRPr="009140F0">
        <w:rPr>
          <w:rFonts w:ascii="Times New Roman" w:hAnsi="Times New Roman" w:cs="Times New Roman"/>
          <w:b/>
          <w:bCs/>
          <w:lang w:val="ru-RU"/>
        </w:rPr>
        <w:t>Каспий</w:t>
      </w:r>
      <w:r w:rsidRPr="003A40E9">
        <w:rPr>
          <w:rFonts w:ascii="Times New Roman" w:hAnsi="Times New Roman" w:cs="Times New Roman"/>
          <w:b/>
          <w:bCs/>
          <w:lang w:val="en-GB"/>
        </w:rPr>
        <w:t xml:space="preserve"> </w:t>
      </w:r>
      <w:r w:rsidRPr="009140F0">
        <w:rPr>
          <w:rFonts w:ascii="Times New Roman" w:hAnsi="Times New Roman" w:cs="Times New Roman"/>
          <w:b/>
          <w:bCs/>
          <w:lang w:val="ru-RU"/>
        </w:rPr>
        <w:t>Нефть</w:t>
      </w:r>
      <w:r w:rsidRPr="003A40E9">
        <w:rPr>
          <w:rFonts w:ascii="Times New Roman" w:hAnsi="Times New Roman" w:cs="Times New Roman"/>
          <w:b/>
          <w:bCs/>
          <w:lang w:val="en-GB"/>
        </w:rPr>
        <w:t>»</w:t>
      </w:r>
      <w:r w:rsidR="003A40E9" w:rsidRPr="003A40E9">
        <w:rPr>
          <w:rFonts w:ascii="Times New Roman" w:hAnsi="Times New Roman" w:cs="Times New Roman"/>
          <w:b/>
          <w:bCs/>
          <w:lang w:val="en-GB"/>
        </w:rPr>
        <w:t xml:space="preserve"> </w:t>
      </w:r>
    </w:p>
    <w:p w14:paraId="1F559569" w14:textId="597DADDC" w:rsidR="008B643E" w:rsidRPr="000B6301" w:rsidRDefault="008B643E" w:rsidP="00703973">
      <w:pPr>
        <w:rPr>
          <w:rFonts w:ascii="Times New Roman" w:hAnsi="Times New Roman" w:cs="Times New Roman"/>
          <w:lang w:val="ru-RU"/>
        </w:rPr>
      </w:pPr>
      <w:proofErr w:type="gramStart"/>
      <w:r w:rsidRPr="000B6301">
        <w:rPr>
          <w:rFonts w:ascii="Times New Roman" w:hAnsi="Times New Roman" w:cs="Times New Roman"/>
          <w:lang w:val="ru-RU"/>
        </w:rPr>
        <w:t>{{ signer</w:t>
      </w:r>
      <w:proofErr w:type="gramEnd"/>
      <w:r w:rsidRPr="000B6301">
        <w:rPr>
          <w:rFonts w:ascii="Times New Roman" w:hAnsi="Times New Roman" w:cs="Times New Roman"/>
          <w:lang w:val="ru-RU"/>
        </w:rPr>
        <w:t xml:space="preserve"> }}</w:t>
      </w:r>
      <w:proofErr w:type="spellStart"/>
      <w:proofErr w:type="spellEnd"/>
      <w:proofErr w:type="gramStart"/>
      <w:proofErr w:type="spellStart"/>
      <w:proofErr w:type="spellEnd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spellStart"/>
      <w:proofErr w:type="gramEnd"/>
      <w:proofErr w:type="gramStart"/>
      <w:proofErr w:type="spellEnd"/>
      <w:proofErr w:type="gramEnd"/>
    </w:p>
    <w:sectPr w:rsidR="00703973" w:rsidRPr="00C95E59">
      <w:pgSz w:w="12240" w:h="15840"/>
      <w:pgMar w:top="284" w:right="758" w:bottom="14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4369C" w14:textId="77777777" w:rsidR="00C97483" w:rsidRDefault="00C97483">
      <w:pPr>
        <w:spacing w:line="240" w:lineRule="auto"/>
      </w:pPr>
      <w:r>
        <w:separator/>
      </w:r>
    </w:p>
  </w:endnote>
  <w:endnote w:type="continuationSeparator" w:id="0">
    <w:p w14:paraId="3193C3B9" w14:textId="77777777" w:rsidR="00C97483" w:rsidRDefault="00C974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A60F8" w14:textId="77777777" w:rsidR="00C97483" w:rsidRDefault="00C97483">
      <w:pPr>
        <w:spacing w:after="0"/>
      </w:pPr>
      <w:r>
        <w:separator/>
      </w:r>
    </w:p>
  </w:footnote>
  <w:footnote w:type="continuationSeparator" w:id="0">
    <w:p w14:paraId="0D91388A" w14:textId="77777777" w:rsidR="00C97483" w:rsidRDefault="00C974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41097554">
    <w:abstractNumId w:val="0"/>
  </w:num>
  <w:num w:numId="2" w16cid:durableId="1035274458">
    <w:abstractNumId w:val="5"/>
  </w:num>
  <w:num w:numId="3" w16cid:durableId="1663123761">
    <w:abstractNumId w:val="3"/>
  </w:num>
  <w:num w:numId="4" w16cid:durableId="749233482">
    <w:abstractNumId w:val="2"/>
  </w:num>
  <w:num w:numId="5" w16cid:durableId="37125626">
    <w:abstractNumId w:val="4"/>
  </w:num>
  <w:num w:numId="6" w16cid:durableId="311251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2E2"/>
    <w:rsid w:val="00083F8B"/>
    <w:rsid w:val="000A24A0"/>
    <w:rsid w:val="000B3B83"/>
    <w:rsid w:val="000B6301"/>
    <w:rsid w:val="00120CF3"/>
    <w:rsid w:val="00140E14"/>
    <w:rsid w:val="0015074B"/>
    <w:rsid w:val="00195509"/>
    <w:rsid w:val="0020485C"/>
    <w:rsid w:val="00241529"/>
    <w:rsid w:val="0026522F"/>
    <w:rsid w:val="0029639D"/>
    <w:rsid w:val="002A21B4"/>
    <w:rsid w:val="00316BE5"/>
    <w:rsid w:val="00326F90"/>
    <w:rsid w:val="00392DE3"/>
    <w:rsid w:val="003A26EC"/>
    <w:rsid w:val="003A40E9"/>
    <w:rsid w:val="004030C9"/>
    <w:rsid w:val="00451967"/>
    <w:rsid w:val="00483477"/>
    <w:rsid w:val="00525D63"/>
    <w:rsid w:val="005317E1"/>
    <w:rsid w:val="00533F0E"/>
    <w:rsid w:val="005D18CA"/>
    <w:rsid w:val="005E004C"/>
    <w:rsid w:val="006420AE"/>
    <w:rsid w:val="006473FB"/>
    <w:rsid w:val="006B01C9"/>
    <w:rsid w:val="006D01EF"/>
    <w:rsid w:val="006E0E86"/>
    <w:rsid w:val="00703973"/>
    <w:rsid w:val="00754C5C"/>
    <w:rsid w:val="00757920"/>
    <w:rsid w:val="00781FB9"/>
    <w:rsid w:val="00784D04"/>
    <w:rsid w:val="007C3903"/>
    <w:rsid w:val="007D43F4"/>
    <w:rsid w:val="007D624D"/>
    <w:rsid w:val="007E2D8D"/>
    <w:rsid w:val="00842DE9"/>
    <w:rsid w:val="00852BDB"/>
    <w:rsid w:val="0088692C"/>
    <w:rsid w:val="008B643E"/>
    <w:rsid w:val="008B6C60"/>
    <w:rsid w:val="008D2520"/>
    <w:rsid w:val="0091024A"/>
    <w:rsid w:val="009140F0"/>
    <w:rsid w:val="00923003"/>
    <w:rsid w:val="00A14851"/>
    <w:rsid w:val="00A47F89"/>
    <w:rsid w:val="00A86C37"/>
    <w:rsid w:val="00A87806"/>
    <w:rsid w:val="00AA1D8D"/>
    <w:rsid w:val="00AC55A7"/>
    <w:rsid w:val="00B23020"/>
    <w:rsid w:val="00B37BA2"/>
    <w:rsid w:val="00B47730"/>
    <w:rsid w:val="00B73DC7"/>
    <w:rsid w:val="00B76C65"/>
    <w:rsid w:val="00BA13CA"/>
    <w:rsid w:val="00BC544E"/>
    <w:rsid w:val="00C057F3"/>
    <w:rsid w:val="00C619D9"/>
    <w:rsid w:val="00C95E59"/>
    <w:rsid w:val="00C97483"/>
    <w:rsid w:val="00CB0664"/>
    <w:rsid w:val="00CD7DC7"/>
    <w:rsid w:val="00D078A9"/>
    <w:rsid w:val="00D167AF"/>
    <w:rsid w:val="00D33D03"/>
    <w:rsid w:val="00D70EA6"/>
    <w:rsid w:val="00D72032"/>
    <w:rsid w:val="00E3507D"/>
    <w:rsid w:val="00E9454F"/>
    <w:rsid w:val="00EB36B6"/>
    <w:rsid w:val="00FB3856"/>
    <w:rsid w:val="00FC693F"/>
    <w:rsid w:val="3638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3993BDE"/>
  <w14:defaultImageDpi w14:val="300"/>
  <w15:docId w15:val="{4FC9E2E7-E207-4C5F-8951-729963C19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7">
    <w:name w:val="Strong"/>
    <w:basedOn w:val="a2"/>
    <w:uiPriority w:val="22"/>
    <w:qFormat/>
    <w:rPr>
      <w:b/>
      <w:bCs/>
    </w:rPr>
  </w:style>
  <w:style w:type="paragraph" w:styleId="a8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9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a">
    <w:name w:val="header"/>
    <w:basedOn w:val="a1"/>
    <w:link w:val="ab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Body Text"/>
    <w:basedOn w:val="a1"/>
    <w:link w:val="ad"/>
    <w:uiPriority w:val="99"/>
    <w:unhideWhenUsed/>
    <w:pPr>
      <w:spacing w:after="120"/>
    </w:pPr>
  </w:style>
  <w:style w:type="paragraph" w:styleId="ae">
    <w:name w:val="macro"/>
    <w:link w:val="af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0">
    <w:name w:val="Title"/>
    <w:basedOn w:val="a1"/>
    <w:next w:val="a1"/>
    <w:link w:val="af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2">
    <w:name w:val="footer"/>
    <w:basedOn w:val="a1"/>
    <w:link w:val="af3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4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5">
    <w:name w:val="Subtitle"/>
    <w:basedOn w:val="a1"/>
    <w:next w:val="a1"/>
    <w:link w:val="af6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7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Верхний колонтитул Знак"/>
    <w:basedOn w:val="a2"/>
    <w:link w:val="aa"/>
    <w:uiPriority w:val="99"/>
    <w:qFormat/>
  </w:style>
  <w:style w:type="character" w:customStyle="1" w:styleId="af3">
    <w:name w:val="Нижний колонтитул Знак"/>
    <w:basedOn w:val="a2"/>
    <w:link w:val="af2"/>
    <w:uiPriority w:val="99"/>
    <w:qFormat/>
  </w:style>
  <w:style w:type="paragraph" w:styleId="af8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1">
    <w:name w:val="Заголовок Знак"/>
    <w:basedOn w:val="a2"/>
    <w:link w:val="af0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6">
    <w:name w:val="Подзаголовок Знак"/>
    <w:basedOn w:val="a2"/>
    <w:link w:val="af5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ad">
    <w:name w:val="Основной текст Знак"/>
    <w:basedOn w:val="a2"/>
    <w:link w:val="ac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f">
    <w:name w:val="Текст макроса Знак"/>
    <w:basedOn w:val="a2"/>
    <w:link w:val="ae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a">
    <w:name w:val="Intense Quote"/>
    <w:basedOn w:val="a1"/>
    <w:next w:val="a1"/>
    <w:link w:val="afb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2"/>
    <w:link w:val="afa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c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d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e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f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0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1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2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a">
    <w:name w:val="Неразрешенное упоминание1"/>
    <w:basedOn w:val="a2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2</Pages>
  <Words>264</Words>
  <Characters>1741</Characters>
  <Application>Microsoft Office Word</Application>
  <DocSecurity>0</DocSecurity>
  <Lines>96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Maksat Mamyrbek</cp:lastModifiedBy>
  <cp:revision>19</cp:revision>
  <dcterms:created xsi:type="dcterms:W3CDTF">2025-05-14T11:58:00Z</dcterms:created>
  <dcterms:modified xsi:type="dcterms:W3CDTF">2026-02-20T12:41:00Z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7EFD3BADCD7244E7A8D9BFFABD3D8265_12</vt:lpwstr>
  </property>
</Properties>
</file>