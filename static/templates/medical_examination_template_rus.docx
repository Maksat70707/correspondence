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63BE" w14:textId="77777777" w:rsidR="00504F29" w:rsidRPr="009E7DE2" w:rsidRDefault="00504F29" w:rsidP="00504F2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9E7DE2">
        <w:rPr>
          <w:rFonts w:ascii="Times New Roman" w:hAnsi="Times New Roman" w:cs="Times New Roman"/>
          <w:b/>
          <w:sz w:val="20"/>
          <w:szCs w:val="20"/>
          <w:lang w:val="ru-RU"/>
        </w:rPr>
        <w:t>{{</w:t>
      </w:r>
      <w:proofErr w:type="spellStart"/>
      <w:r w:rsidRPr="009E7DE2">
        <w:rPr>
          <w:rFonts w:ascii="Times New Roman" w:hAnsi="Times New Roman" w:cs="Times New Roman"/>
          <w:b/>
          <w:sz w:val="20"/>
          <w:szCs w:val="20"/>
          <w:lang w:val="ru-RU"/>
        </w:rPr>
        <w:t>name</w:t>
      </w:r>
      <w:proofErr w:type="spellEnd"/>
      <w:r w:rsidRPr="009E7DE2">
        <w:rPr>
          <w:rFonts w:ascii="Times New Roman" w:hAnsi="Times New Roman" w:cs="Times New Roman"/>
          <w:b/>
          <w:sz w:val="20"/>
          <w:szCs w:val="20"/>
          <w:lang w:val="ru-RU"/>
        </w:rPr>
        <w:t>}}</w:t>
      </w:r>
    </w:p>
    <w:p w14:paraId="43412B11" w14:textId="77777777" w:rsidR="00504F29" w:rsidRPr="009E7DE2" w:rsidRDefault="00504F29" w:rsidP="00504F29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9E7DE2">
        <w:rPr>
          <w:rFonts w:ascii="Times New Roman" w:hAnsi="Times New Roman" w:cs="Times New Roman"/>
          <w:b/>
          <w:sz w:val="20"/>
          <w:szCs w:val="20"/>
          <w:lang w:val="ru-RU"/>
        </w:rPr>
        <w:t>{{</w:t>
      </w:r>
      <w:proofErr w:type="spellStart"/>
      <w:r w:rsidRPr="009E7DE2">
        <w:rPr>
          <w:rFonts w:ascii="Times New Roman" w:hAnsi="Times New Roman" w:cs="Times New Roman"/>
          <w:b/>
          <w:sz w:val="20"/>
          <w:szCs w:val="20"/>
          <w:lang w:val="ru-RU"/>
        </w:rPr>
        <w:t>date</w:t>
      </w:r>
      <w:proofErr w:type="spellEnd"/>
      <w:r w:rsidRPr="009E7DE2">
        <w:rPr>
          <w:rFonts w:ascii="Times New Roman" w:hAnsi="Times New Roman" w:cs="Times New Roman"/>
          <w:b/>
          <w:sz w:val="20"/>
          <w:szCs w:val="20"/>
          <w:lang w:val="ru-RU"/>
        </w:rPr>
        <w:t>}}</w:t>
      </w:r>
    </w:p>
    <w:p w14:paraId="6962DAEC" w14:textId="77777777" w:rsidR="007E71D8" w:rsidRPr="00EF3BE3" w:rsidRDefault="00000000">
      <w:pPr>
        <w:pStyle w:val="1"/>
        <w:spacing w:before="0"/>
        <w:jc w:val="center"/>
        <w:rPr>
          <w:rFonts w:ascii="Times New Roman" w:hAnsi="Times New Roman" w:cs="Times New Roman"/>
          <w:sz w:val="22"/>
          <w:szCs w:val="22"/>
          <w:lang w:val="ru-RU"/>
        </w:rPr>
      </w:pPr>
      <w:r w:rsidRPr="00EF3BE3">
        <w:rPr>
          <w:rFonts w:ascii="Times New Roman" w:hAnsi="Times New Roman" w:cs="Times New Roman"/>
          <w:sz w:val="22"/>
          <w:szCs w:val="22"/>
          <w:lang w:val="ru-RU"/>
        </w:rPr>
        <w:t>НАПРАВЛЕНИЕ</w:t>
      </w:r>
    </w:p>
    <w:p w14:paraId="10758CA5" w14:textId="77777777" w:rsidR="007E71D8" w:rsidRPr="00EF3BE3" w:rsidRDefault="00000000">
      <w:pPr>
        <w:pStyle w:val="1"/>
        <w:spacing w:before="0"/>
        <w:jc w:val="center"/>
        <w:rPr>
          <w:rFonts w:ascii="Times New Roman" w:hAnsi="Times New Roman" w:cs="Times New Roman"/>
          <w:sz w:val="22"/>
          <w:szCs w:val="22"/>
          <w:lang w:val="ru-RU"/>
        </w:rPr>
      </w:pPr>
      <w:r w:rsidRPr="00EF3BE3">
        <w:rPr>
          <w:rFonts w:ascii="Times New Roman" w:hAnsi="Times New Roman" w:cs="Times New Roman"/>
          <w:sz w:val="22"/>
          <w:szCs w:val="22"/>
          <w:lang w:val="ru-RU"/>
        </w:rPr>
        <w:t xml:space="preserve"> на медицинское освидетельствование работника на состояние опьянения</w:t>
      </w:r>
    </w:p>
    <w:p w14:paraId="2E5865CB" w14:textId="77777777" w:rsidR="00837AAF" w:rsidRPr="009E7DE2" w:rsidRDefault="00837AAF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14:paraId="2D5C8D20" w14:textId="6C533037" w:rsidR="007E71D8" w:rsidRPr="00544278" w:rsidRDefault="0000000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t>Работодатель: АО «Каспий нефть», БИН: 970140000112</w:t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br/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br/>
        <w:t xml:space="preserve">Основание: </w:t>
      </w:r>
      <w:proofErr w:type="spellStart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>пп</w:t>
      </w:r>
      <w:proofErr w:type="spellEnd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. 1) п. 2 ст. 48., п. 2 ст. 182 ТК РК,  пункт 33 параграфа 3  приложения 2 к приказу И.о. Министра здравоохранения РК от 15 октября 2020 года № ҚР ДСМ-131/2020, </w:t>
      </w:r>
      <w:r w:rsidR="00986D53">
        <w:rPr>
          <w:rFonts w:ascii="Times New Roman" w:hAnsi="Times New Roman" w:cs="Times New Roman"/>
          <w:bCs/>
          <w:sz w:val="20"/>
          <w:szCs w:val="20"/>
          <w:lang w:val="ru-RU"/>
        </w:rPr>
        <w:br/>
      </w:r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Акт выявления признаков опьянения № </w:t>
      </w:r>
      <w:bookmarkStart w:id="0" w:name="_Hlk221889919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>{{</w:t>
      </w:r>
      <w:bookmarkStart w:id="1" w:name="_Hlk221889911"/>
      <w:proofErr w:type="spellStart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>act_number</w:t>
      </w:r>
      <w:bookmarkEnd w:id="1"/>
      <w:proofErr w:type="spellEnd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}} </w:t>
      </w:r>
      <w:bookmarkEnd w:id="0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 xml:space="preserve">от </w:t>
      </w:r>
      <w:bookmarkStart w:id="2" w:name="_Hlk221889930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>{{</w:t>
      </w:r>
      <w:proofErr w:type="spellStart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>act_date</w:t>
      </w:r>
      <w:proofErr w:type="spellEnd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t>}}</w:t>
      </w:r>
      <w:bookmarkEnd w:id="2"/>
      <w:r w:rsidRPr="002E37A3">
        <w:rPr>
          <w:rFonts w:ascii="Times New Roman" w:hAnsi="Times New Roman" w:cs="Times New Roman"/>
          <w:bCs/>
          <w:sz w:val="20"/>
          <w:szCs w:val="20"/>
          <w:lang w:val="ru-RU"/>
        </w:rPr>
        <w:br/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br/>
        <w:t>1. Сведения</w:t>
      </w:r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 xml:space="preserve"> </w:t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t>о</w:t>
      </w:r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 xml:space="preserve"> </w:t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t>работнике</w:t>
      </w:r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br/>
      </w:r>
      <w:r w:rsidRPr="009179D7">
        <w:rPr>
          <w:rFonts w:ascii="Times New Roman" w:hAnsi="Times New Roman" w:cs="Times New Roman"/>
          <w:bCs/>
          <w:sz w:val="20"/>
          <w:szCs w:val="20"/>
          <w:lang w:val="ru-RU"/>
        </w:rPr>
        <w:t>ФИО</w:t>
      </w:r>
      <w:r w:rsidRPr="009179D7">
        <w:rPr>
          <w:rFonts w:ascii="Times New Roman" w:hAnsi="Times New Roman" w:cs="Times New Roman"/>
          <w:bCs/>
          <w:sz w:val="20"/>
          <w:szCs w:val="20"/>
          <w:lang w:val="en-GB"/>
        </w:rPr>
        <w:t>:</w:t>
      </w:r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 xml:space="preserve"> </w:t>
      </w:r>
      <w:bookmarkStart w:id="3" w:name="_Hlk221889951"/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>{{</w:t>
      </w:r>
      <w:proofErr w:type="spellStart"/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>employee_id</w:t>
      </w:r>
      <w:proofErr w:type="spellEnd"/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>}}</w:t>
      </w:r>
      <w:bookmarkEnd w:id="3"/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br/>
      </w:r>
      <w:r w:rsidRPr="009179D7">
        <w:rPr>
          <w:rFonts w:ascii="Times New Roman" w:hAnsi="Times New Roman" w:cs="Times New Roman"/>
          <w:bCs/>
          <w:sz w:val="20"/>
          <w:szCs w:val="20"/>
          <w:lang w:val="ru-RU"/>
        </w:rPr>
        <w:t>ИИН</w:t>
      </w:r>
      <w:bookmarkStart w:id="4" w:name="_Hlk221889961"/>
      <w:r w:rsidRPr="009179D7">
        <w:rPr>
          <w:rFonts w:ascii="Times New Roman" w:hAnsi="Times New Roman" w:cs="Times New Roman"/>
          <w:bCs/>
          <w:sz w:val="20"/>
          <w:szCs w:val="20"/>
          <w:lang w:val="en-GB"/>
        </w:rPr>
        <w:t>:</w:t>
      </w:r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 xml:space="preserve"> {{ </w:t>
      </w:r>
      <w:proofErr w:type="spellStart"/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>employee_identification_id</w:t>
      </w:r>
      <w:proofErr w:type="spellEnd"/>
      <w:r w:rsidRPr="00B63208">
        <w:rPr>
          <w:rFonts w:ascii="Times New Roman" w:hAnsi="Times New Roman" w:cs="Times New Roman"/>
          <w:b/>
          <w:sz w:val="20"/>
          <w:szCs w:val="20"/>
          <w:lang w:val="en-GB"/>
        </w:rPr>
        <w:t xml:space="preserve"> }}</w:t>
      </w:r>
      <w:bookmarkEnd w:id="4"/>
    </w:p>
    <w:p w14:paraId="529EC25D" w14:textId="4ED4E545" w:rsidR="007E71D8" w:rsidRPr="00544278" w:rsidRDefault="0000000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544278">
        <w:rPr>
          <w:rFonts w:ascii="Times New Roman" w:hAnsi="Times New Roman" w:cs="Times New Roman"/>
          <w:sz w:val="20"/>
          <w:szCs w:val="20"/>
          <w:lang w:val="ru-RU"/>
        </w:rPr>
        <w:t>Удостоверение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t>личности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t xml:space="preserve"> № </w:t>
      </w:r>
      <w:bookmarkStart w:id="5" w:name="_Hlk221889988"/>
      <w:r w:rsidRPr="00B63208">
        <w:rPr>
          <w:rFonts w:ascii="Times New Roman" w:hAnsi="Times New Roman" w:cs="Times New Roman"/>
          <w:sz w:val="20"/>
          <w:szCs w:val="20"/>
          <w:lang w:val="en-GB"/>
        </w:rPr>
        <w:t>{{</w:t>
      </w:r>
      <w:proofErr w:type="spellStart"/>
      <w:r w:rsidRPr="00B63208">
        <w:rPr>
          <w:rFonts w:ascii="Times New Roman" w:hAnsi="Times New Roman" w:cs="Times New Roman"/>
          <w:sz w:val="20"/>
          <w:szCs w:val="20"/>
          <w:lang w:val="en-GB"/>
        </w:rPr>
        <w:t>employee_udo_number</w:t>
      </w:r>
      <w:proofErr w:type="spellEnd"/>
      <w:r w:rsidRPr="00B63208">
        <w:rPr>
          <w:rFonts w:ascii="Times New Roman" w:hAnsi="Times New Roman" w:cs="Times New Roman"/>
          <w:sz w:val="20"/>
          <w:szCs w:val="20"/>
          <w:lang w:val="en-GB"/>
        </w:rPr>
        <w:t>}}</w:t>
      </w:r>
      <w:bookmarkEnd w:id="5"/>
      <w:r w:rsidRPr="00B6320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t>выдано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bookmarkStart w:id="6" w:name="_Hlk221890005"/>
      <w:r w:rsidRPr="00B63208">
        <w:rPr>
          <w:rFonts w:ascii="Times New Roman" w:hAnsi="Times New Roman" w:cs="Times New Roman"/>
          <w:sz w:val="20"/>
          <w:szCs w:val="20"/>
          <w:lang w:val="en-GB"/>
        </w:rPr>
        <w:t>{{</w:t>
      </w:r>
      <w:proofErr w:type="spellStart"/>
      <w:r w:rsidRPr="00B63208">
        <w:rPr>
          <w:rFonts w:ascii="Times New Roman" w:hAnsi="Times New Roman" w:cs="Times New Roman"/>
          <w:sz w:val="20"/>
          <w:szCs w:val="20"/>
          <w:lang w:val="en-GB"/>
        </w:rPr>
        <w:t>employee_udo_issuing_authority</w:t>
      </w:r>
      <w:proofErr w:type="spellEnd"/>
      <w:r w:rsidRPr="00B63208">
        <w:rPr>
          <w:rFonts w:ascii="Times New Roman" w:hAnsi="Times New Roman" w:cs="Times New Roman"/>
          <w:sz w:val="20"/>
          <w:szCs w:val="20"/>
          <w:lang w:val="en-GB"/>
        </w:rPr>
        <w:t>}}</w:t>
      </w:r>
      <w:bookmarkEnd w:id="6"/>
      <w:r w:rsidR="00391591">
        <w:rPr>
          <w:rFonts w:ascii="Times New Roman" w:hAnsi="Times New Roman" w:cs="Times New Roman"/>
          <w:sz w:val="20"/>
          <w:szCs w:val="20"/>
          <w:lang w:val="en-GB"/>
        </w:rPr>
        <w:t>,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t>дата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t>выдачи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bookmarkStart w:id="7" w:name="_Hlk221890035"/>
      <w:r w:rsidRPr="00B63208">
        <w:rPr>
          <w:rFonts w:ascii="Times New Roman" w:hAnsi="Times New Roman" w:cs="Times New Roman"/>
          <w:sz w:val="20"/>
          <w:szCs w:val="20"/>
          <w:lang w:val="en-GB"/>
        </w:rPr>
        <w:t>{{</w:t>
      </w:r>
      <w:proofErr w:type="spellStart"/>
      <w:r w:rsidRPr="00B63208">
        <w:rPr>
          <w:rFonts w:ascii="Times New Roman" w:hAnsi="Times New Roman" w:cs="Times New Roman"/>
          <w:sz w:val="20"/>
          <w:szCs w:val="20"/>
          <w:lang w:val="en-GB"/>
        </w:rPr>
        <w:t>employee_udo_issuing_date_start</w:t>
      </w:r>
      <w:proofErr w:type="spellEnd"/>
      <w:r w:rsidRPr="00B63208">
        <w:rPr>
          <w:rFonts w:ascii="Times New Roman" w:hAnsi="Times New Roman" w:cs="Times New Roman"/>
          <w:sz w:val="20"/>
          <w:szCs w:val="20"/>
          <w:lang w:val="en-GB"/>
        </w:rPr>
        <w:t>}}</w:t>
      </w:r>
      <w:bookmarkEnd w:id="7"/>
      <w:r w:rsidRPr="00B63208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t>Должность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t>: {{</w:t>
      </w:r>
      <w:proofErr w:type="spellStart"/>
      <w:r w:rsidRPr="00B63208">
        <w:rPr>
          <w:rFonts w:ascii="Times New Roman" w:hAnsi="Times New Roman" w:cs="Times New Roman"/>
          <w:sz w:val="20"/>
          <w:szCs w:val="20"/>
          <w:lang w:val="en-GB"/>
        </w:rPr>
        <w:t>employee_job_id</w:t>
      </w:r>
      <w:proofErr w:type="spellEnd"/>
      <w:r w:rsidRPr="00B63208">
        <w:rPr>
          <w:rFonts w:ascii="Times New Roman" w:hAnsi="Times New Roman" w:cs="Times New Roman"/>
          <w:sz w:val="20"/>
          <w:szCs w:val="20"/>
          <w:lang w:val="en-GB"/>
        </w:rPr>
        <w:t>}}</w:t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br/>
      </w:r>
      <w:r w:rsidRPr="00B63208">
        <w:rPr>
          <w:rFonts w:ascii="Times New Roman" w:hAnsi="Times New Roman" w:cs="Times New Roman"/>
          <w:sz w:val="20"/>
          <w:szCs w:val="20"/>
          <w:lang w:val="en-GB"/>
        </w:rPr>
        <w:br/>
        <w:t xml:space="preserve">2. </w:t>
      </w:r>
      <w:r w:rsidRPr="00391591">
        <w:rPr>
          <w:rFonts w:ascii="Times New Roman" w:hAnsi="Times New Roman" w:cs="Times New Roman"/>
          <w:b/>
          <w:bCs/>
          <w:sz w:val="20"/>
          <w:szCs w:val="20"/>
          <w:lang w:val="ru-RU"/>
        </w:rPr>
        <w:t>Основание для направления</w:t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br/>
        <w:t>{{</w:t>
      </w:r>
      <w:proofErr w:type="spellStart"/>
      <w:r w:rsidRPr="00544278">
        <w:rPr>
          <w:rFonts w:ascii="Times New Roman" w:hAnsi="Times New Roman" w:cs="Times New Roman"/>
          <w:sz w:val="20"/>
          <w:szCs w:val="20"/>
          <w:lang w:val="ru-RU"/>
        </w:rPr>
        <w:t>reason_for_medical_examination_rus</w:t>
      </w:r>
      <w:proofErr w:type="spellEnd"/>
      <w:r w:rsidRPr="00544278">
        <w:rPr>
          <w:rFonts w:ascii="Times New Roman" w:hAnsi="Times New Roman" w:cs="Times New Roman"/>
          <w:sz w:val="20"/>
          <w:szCs w:val="20"/>
          <w:lang w:val="ru-RU"/>
        </w:rPr>
        <w:t>}}</w:t>
      </w:r>
    </w:p>
    <w:p w14:paraId="2F935D67" w14:textId="77777777" w:rsidR="007E71D8" w:rsidRPr="00544278" w:rsidRDefault="007E71D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</w:p>
    <w:p w14:paraId="4372F64F" w14:textId="77777777" w:rsidR="007E71D8" w:rsidRPr="00544278" w:rsidRDefault="0000000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t>3. Цель освидетельствования</w:t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br/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t>Установление либо опровержение факта нахождения работника в состоянии опьянения.</w:t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544278">
        <w:rPr>
          <w:rFonts w:ascii="Times New Roman" w:hAnsi="Times New Roman" w:cs="Times New Roman"/>
          <w:sz w:val="20"/>
          <w:szCs w:val="20"/>
          <w:lang w:val="ru-RU"/>
        </w:rPr>
        <w:br/>
      </w:r>
      <w:r w:rsidR="00E349B6" w:rsidRPr="00544278">
        <w:rPr>
          <w:rFonts w:ascii="Times New Roman" w:hAnsi="Times New Roman" w:cs="Times New Roman"/>
          <w:b/>
          <w:sz w:val="20"/>
          <w:szCs w:val="20"/>
          <w:lang w:val="ru-RU"/>
        </w:rPr>
        <w:t>4</w:t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t>. Разъяснение работнику</w:t>
      </w:r>
      <w:r w:rsidRPr="00544278">
        <w:rPr>
          <w:rFonts w:ascii="Times New Roman" w:hAnsi="Times New Roman" w:cs="Times New Roman"/>
          <w:b/>
          <w:sz w:val="20"/>
          <w:szCs w:val="20"/>
          <w:lang w:val="ru-RU"/>
        </w:rPr>
        <w:br/>
      </w:r>
      <w:proofErr w:type="spellStart"/>
      <w:r w:rsidRPr="00544278">
        <w:rPr>
          <w:rFonts w:ascii="Times New Roman" w:hAnsi="Times New Roman" w:cs="Times New Roman"/>
          <w:sz w:val="20"/>
          <w:szCs w:val="20"/>
          <w:lang w:val="ru-RU"/>
        </w:rPr>
        <w:t>Работнику</w:t>
      </w:r>
      <w:proofErr w:type="spellEnd"/>
      <w:r w:rsidRPr="00544278">
        <w:rPr>
          <w:rFonts w:ascii="Times New Roman" w:hAnsi="Times New Roman" w:cs="Times New Roman"/>
          <w:sz w:val="20"/>
          <w:szCs w:val="20"/>
          <w:lang w:val="ru-RU"/>
        </w:rPr>
        <w:t xml:space="preserve"> разъяснено, что отказ от прохождения медицинского освидетельствования фиксируется актом и оценивается работодателем в соответствии с законодательством Республики Казахстан </w:t>
      </w:r>
    </w:p>
    <w:p w14:paraId="77394853" w14:textId="3499CFEF" w:rsidR="00CA7826" w:rsidRDefault="00CA7826" w:rsidP="00D02373">
      <w:pPr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840"/>
        <w:gridCol w:w="2950"/>
        <w:gridCol w:w="2840"/>
      </w:tblGrid>
      <w:tr w:rsidR="00CA7826" w14:paraId="5E647BE5" w14:textId="77777777" w:rsidTr="00494781">
        <w:tc>
          <w:tcPr>
            <w:tcW w:w="2840" w:type="dxa"/>
          </w:tcPr>
          <w:p w14:paraId="5F2EF39B" w14:textId="2699AFA0" w:rsidR="00CA7826" w:rsidRPr="00C37686" w:rsidRDefault="000366ED" w:rsidP="000366E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bookmarkStart w:id="8" w:name="_Hlk221890755"/>
            <w:r w:rsidRPr="00C3768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Подпись уполномоченного представителя работодателя:</w:t>
            </w:r>
          </w:p>
        </w:tc>
        <w:tc>
          <w:tcPr>
            <w:tcW w:w="2950" w:type="dxa"/>
          </w:tcPr>
          <w:p w14:paraId="27447A8B" w14:textId="4E21B753" w:rsidR="00CA7826" w:rsidRPr="00C37686" w:rsidRDefault="000366ED" w:rsidP="000366ED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</w:pPr>
            <w:r w:rsidRPr="00C3768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Подпись врача, проводившего медицинский осмотр:</w:t>
            </w:r>
          </w:p>
        </w:tc>
        <w:tc>
          <w:tcPr>
            <w:tcW w:w="2840" w:type="dxa"/>
          </w:tcPr>
          <w:p w14:paraId="091DFC4B" w14:textId="7C5E5854" w:rsidR="00CA7826" w:rsidRPr="00C37686" w:rsidRDefault="000366ED" w:rsidP="000366E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C3768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ru-RU"/>
              </w:rPr>
              <w:t>Подпись работника:</w:t>
            </w:r>
          </w:p>
        </w:tc>
      </w:tr>
      <w:tr w:rsidR="00CA7826" w:rsidRPr="00C00DB7" w14:paraId="21434FAD" w14:textId="77777777" w:rsidTr="00494781">
        <w:tc>
          <w:tcPr>
            <w:tcW w:w="2840" w:type="dxa"/>
          </w:tcPr>
          <w:p w14:paraId="4FF1F84D" w14:textId="1580AA90" w:rsidR="00CA7826" w:rsidRPr="00C37686" w:rsidRDefault="000366ED" w:rsidP="000366E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</w:pPr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{{signer}}, {{</w:t>
            </w:r>
            <w:proofErr w:type="spellStart"/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signer_job</w:t>
            </w:r>
            <w:proofErr w:type="spellEnd"/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950" w:type="dxa"/>
          </w:tcPr>
          <w:p w14:paraId="10CF8255" w14:textId="1A704437" w:rsidR="00CA7826" w:rsidRPr="00C37686" w:rsidRDefault="00494781" w:rsidP="000366E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</w:pPr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{{</w:t>
            </w:r>
            <w:proofErr w:type="spellStart"/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medical_worker_id</w:t>
            </w:r>
            <w:proofErr w:type="spellEnd"/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}}, {{</w:t>
            </w:r>
            <w:proofErr w:type="spellStart"/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medical_worker_job</w:t>
            </w:r>
            <w:proofErr w:type="spellEnd"/>
            <w:r w:rsidRPr="00C37686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}}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840" w:type="dxa"/>
          </w:tcPr>
          <w:p w14:paraId="03C7C0FD" w14:textId="01A1BF95" w:rsidR="00CA7826" w:rsidRPr="00C00DB7" w:rsidRDefault="009D42AD" w:rsidP="000366E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</w:pP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{% </w:t>
            </w:r>
            <w:r w:rsidRPr="00C376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if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proofErr w:type="spellStart"/>
            <w:r w:rsidRPr="00C376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medical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_</w:t>
            </w:r>
            <w:r w:rsidRPr="00C376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assessment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_</w:t>
            </w:r>
            <w:r w:rsidRPr="00C376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refusal</w:t>
            </w:r>
            <w:proofErr w:type="spellEnd"/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%} 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От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подписи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отказался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{% </w:t>
            </w:r>
            <w:r w:rsidRPr="00C376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else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%} 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направлением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ознакомлен</w:t>
            </w:r>
            <w:r w:rsidR="00C00DB7"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(</w:t>
            </w:r>
            <w:r w:rsid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а</w:t>
            </w:r>
            <w:r w:rsidR="00C00DB7"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) 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{% </w:t>
            </w:r>
            <w:r w:rsidRPr="00C3768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>endif</w:t>
            </w:r>
            <w:r w:rsidRPr="00C00D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 w:eastAsia="ru-RU"/>
              </w:rPr>
              <w:t xml:space="preserve"> %}</w:t>
            </w:r>
            <w:proofErr w:type="spellStart"/>
            <w:proofErr w:type="spellEnd"/>
            <w:proofErr w:type="spellStart"/>
            <w:proofErr w:type="spellEnd"/>
          </w:p>
        </w:tc>
      </w:tr>
      <w:bookmarkEnd w:id="8"/>
    </w:tbl>
    <w:sectPr w:rsidR="00584F35" w:rsidRPr="00A028F5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9869E" w14:textId="77777777" w:rsidR="00461D8E" w:rsidRDefault="00461D8E">
      <w:pPr>
        <w:spacing w:line="240" w:lineRule="auto"/>
      </w:pPr>
      <w:r>
        <w:separator/>
      </w:r>
    </w:p>
  </w:endnote>
  <w:endnote w:type="continuationSeparator" w:id="0">
    <w:p w14:paraId="4D56782E" w14:textId="77777777" w:rsidR="00461D8E" w:rsidRDefault="00461D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DD9F6" w14:textId="77777777" w:rsidR="00461D8E" w:rsidRDefault="00461D8E">
      <w:pPr>
        <w:spacing w:after="0"/>
      </w:pPr>
      <w:r>
        <w:separator/>
      </w:r>
    </w:p>
  </w:footnote>
  <w:footnote w:type="continuationSeparator" w:id="0">
    <w:p w14:paraId="08E1CFDB" w14:textId="77777777" w:rsidR="00461D8E" w:rsidRDefault="00461D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14604319">
    <w:abstractNumId w:val="0"/>
  </w:num>
  <w:num w:numId="2" w16cid:durableId="1007057110">
    <w:abstractNumId w:val="5"/>
  </w:num>
  <w:num w:numId="3" w16cid:durableId="1526989688">
    <w:abstractNumId w:val="3"/>
  </w:num>
  <w:num w:numId="4" w16cid:durableId="527455556">
    <w:abstractNumId w:val="2"/>
  </w:num>
  <w:num w:numId="5" w16cid:durableId="1176267948">
    <w:abstractNumId w:val="4"/>
  </w:num>
  <w:num w:numId="6" w16cid:durableId="589001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829"/>
    <w:rsid w:val="00034616"/>
    <w:rsid w:val="000366ED"/>
    <w:rsid w:val="00051686"/>
    <w:rsid w:val="0006063C"/>
    <w:rsid w:val="00076ACC"/>
    <w:rsid w:val="00084673"/>
    <w:rsid w:val="000865A5"/>
    <w:rsid w:val="000961BC"/>
    <w:rsid w:val="000A3B7E"/>
    <w:rsid w:val="000C41B5"/>
    <w:rsid w:val="000D4589"/>
    <w:rsid w:val="000F0868"/>
    <w:rsid w:val="00111D10"/>
    <w:rsid w:val="00141D11"/>
    <w:rsid w:val="0015074B"/>
    <w:rsid w:val="00152589"/>
    <w:rsid w:val="00152950"/>
    <w:rsid w:val="0016545F"/>
    <w:rsid w:val="00185D84"/>
    <w:rsid w:val="001A587A"/>
    <w:rsid w:val="001D0B04"/>
    <w:rsid w:val="001F1A8E"/>
    <w:rsid w:val="00215881"/>
    <w:rsid w:val="00241529"/>
    <w:rsid w:val="0026121C"/>
    <w:rsid w:val="00287780"/>
    <w:rsid w:val="0029639D"/>
    <w:rsid w:val="002E37A3"/>
    <w:rsid w:val="002F0ED5"/>
    <w:rsid w:val="00326F90"/>
    <w:rsid w:val="003321DF"/>
    <w:rsid w:val="0033793D"/>
    <w:rsid w:val="00351056"/>
    <w:rsid w:val="00355A6B"/>
    <w:rsid w:val="003622D4"/>
    <w:rsid w:val="003638A2"/>
    <w:rsid w:val="003856D0"/>
    <w:rsid w:val="00391591"/>
    <w:rsid w:val="003F62BE"/>
    <w:rsid w:val="003F7629"/>
    <w:rsid w:val="00442945"/>
    <w:rsid w:val="00461D8E"/>
    <w:rsid w:val="00494781"/>
    <w:rsid w:val="004A1FCF"/>
    <w:rsid w:val="004D4D0F"/>
    <w:rsid w:val="00504B5E"/>
    <w:rsid w:val="00504F29"/>
    <w:rsid w:val="0051756A"/>
    <w:rsid w:val="00544278"/>
    <w:rsid w:val="00560B30"/>
    <w:rsid w:val="00566DC1"/>
    <w:rsid w:val="00574648"/>
    <w:rsid w:val="00584F35"/>
    <w:rsid w:val="005A0446"/>
    <w:rsid w:val="005C2173"/>
    <w:rsid w:val="005E0DA3"/>
    <w:rsid w:val="005E6120"/>
    <w:rsid w:val="005F2E73"/>
    <w:rsid w:val="00611B9D"/>
    <w:rsid w:val="00625603"/>
    <w:rsid w:val="00652107"/>
    <w:rsid w:val="00676091"/>
    <w:rsid w:val="006F6541"/>
    <w:rsid w:val="00710776"/>
    <w:rsid w:val="007B0AA7"/>
    <w:rsid w:val="007B25B0"/>
    <w:rsid w:val="007D1B0F"/>
    <w:rsid w:val="007E1FC8"/>
    <w:rsid w:val="007E71D8"/>
    <w:rsid w:val="008278ED"/>
    <w:rsid w:val="00837AAF"/>
    <w:rsid w:val="00843379"/>
    <w:rsid w:val="00854170"/>
    <w:rsid w:val="008A5F52"/>
    <w:rsid w:val="008B6DA7"/>
    <w:rsid w:val="008C3AF1"/>
    <w:rsid w:val="008D4A8E"/>
    <w:rsid w:val="00900EFC"/>
    <w:rsid w:val="009063A2"/>
    <w:rsid w:val="00912DAC"/>
    <w:rsid w:val="009179D7"/>
    <w:rsid w:val="00943A58"/>
    <w:rsid w:val="00986D53"/>
    <w:rsid w:val="009D42AD"/>
    <w:rsid w:val="009E7DE2"/>
    <w:rsid w:val="009F0132"/>
    <w:rsid w:val="009F201F"/>
    <w:rsid w:val="00A028F5"/>
    <w:rsid w:val="00A275F3"/>
    <w:rsid w:val="00A71B5C"/>
    <w:rsid w:val="00A857F7"/>
    <w:rsid w:val="00A87353"/>
    <w:rsid w:val="00AA125C"/>
    <w:rsid w:val="00AA1D8D"/>
    <w:rsid w:val="00AA4554"/>
    <w:rsid w:val="00AB5031"/>
    <w:rsid w:val="00AC00F1"/>
    <w:rsid w:val="00AD69B7"/>
    <w:rsid w:val="00AE4432"/>
    <w:rsid w:val="00B37750"/>
    <w:rsid w:val="00B46B75"/>
    <w:rsid w:val="00B4746F"/>
    <w:rsid w:val="00B47643"/>
    <w:rsid w:val="00B47730"/>
    <w:rsid w:val="00B56E4B"/>
    <w:rsid w:val="00B63208"/>
    <w:rsid w:val="00B72AE5"/>
    <w:rsid w:val="00BA5C1D"/>
    <w:rsid w:val="00BC1D28"/>
    <w:rsid w:val="00BE2CD6"/>
    <w:rsid w:val="00C00DB7"/>
    <w:rsid w:val="00C31ABE"/>
    <w:rsid w:val="00C37686"/>
    <w:rsid w:val="00C55747"/>
    <w:rsid w:val="00C87AC5"/>
    <w:rsid w:val="00CA7826"/>
    <w:rsid w:val="00CB0664"/>
    <w:rsid w:val="00CC6455"/>
    <w:rsid w:val="00D02373"/>
    <w:rsid w:val="00D354E6"/>
    <w:rsid w:val="00D3579D"/>
    <w:rsid w:val="00D4540D"/>
    <w:rsid w:val="00D721ED"/>
    <w:rsid w:val="00D747CF"/>
    <w:rsid w:val="00DD552A"/>
    <w:rsid w:val="00DF448B"/>
    <w:rsid w:val="00E038E1"/>
    <w:rsid w:val="00E14732"/>
    <w:rsid w:val="00E16BCB"/>
    <w:rsid w:val="00E20807"/>
    <w:rsid w:val="00E349B6"/>
    <w:rsid w:val="00E85930"/>
    <w:rsid w:val="00E865A1"/>
    <w:rsid w:val="00EB3DFB"/>
    <w:rsid w:val="00EC135D"/>
    <w:rsid w:val="00EC57CC"/>
    <w:rsid w:val="00EE3217"/>
    <w:rsid w:val="00EF2230"/>
    <w:rsid w:val="00EF3BE3"/>
    <w:rsid w:val="00F20A2E"/>
    <w:rsid w:val="00F336C4"/>
    <w:rsid w:val="00F364BE"/>
    <w:rsid w:val="00F47E11"/>
    <w:rsid w:val="00F530F2"/>
    <w:rsid w:val="00FC693F"/>
    <w:rsid w:val="00FE72EF"/>
    <w:rsid w:val="1389766A"/>
    <w:rsid w:val="17335040"/>
    <w:rsid w:val="31904D40"/>
    <w:rsid w:val="347875E0"/>
    <w:rsid w:val="3B4A443E"/>
    <w:rsid w:val="63D4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D8BFEC"/>
  <w14:defaultImageDpi w14:val="330"/>
  <w15:docId w15:val="{A918B72A-DAD1-4227-8886-7ACD0A0B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9">
    <w:name w:val="annotation text"/>
    <w:basedOn w:val="a1"/>
    <w:uiPriority w:val="99"/>
    <w:semiHidden/>
    <w:unhideWhenUsed/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a">
    <w:name w:val="header"/>
    <w:basedOn w:val="a1"/>
    <w:link w:val="ab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c">
    <w:name w:val="Body Text"/>
    <w:basedOn w:val="a1"/>
    <w:link w:val="ad"/>
    <w:uiPriority w:val="99"/>
    <w:unhideWhenUsed/>
    <w:qFormat/>
    <w:pPr>
      <w:spacing w:after="120"/>
    </w:pPr>
  </w:style>
  <w:style w:type="paragraph" w:styleId="ae">
    <w:name w:val="macro"/>
    <w:link w:val="af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0">
    <w:name w:val="Title"/>
    <w:basedOn w:val="a1"/>
    <w:next w:val="a1"/>
    <w:link w:val="af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2">
    <w:name w:val="footer"/>
    <w:basedOn w:val="a1"/>
    <w:link w:val="af3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4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5">
    <w:name w:val="Subtitle"/>
    <w:basedOn w:val="a1"/>
    <w:next w:val="a1"/>
    <w:link w:val="af6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7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Верхний колонтитул Знак"/>
    <w:basedOn w:val="a2"/>
    <w:link w:val="aa"/>
    <w:uiPriority w:val="99"/>
  </w:style>
  <w:style w:type="character" w:customStyle="1" w:styleId="af3">
    <w:name w:val="Нижний колонтитул Знак"/>
    <w:basedOn w:val="a2"/>
    <w:link w:val="af2"/>
    <w:uiPriority w:val="99"/>
  </w:style>
  <w:style w:type="paragraph" w:styleId="af8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1">
    <w:name w:val="Заголовок Знак"/>
    <w:basedOn w:val="a2"/>
    <w:link w:val="af0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ad">
    <w:name w:val="Основной текст Знак"/>
    <w:basedOn w:val="a2"/>
    <w:link w:val="ac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f">
    <w:name w:val="Текст макроса Знак"/>
    <w:basedOn w:val="a2"/>
    <w:link w:val="ae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a">
    <w:name w:val="Intense Quote"/>
    <w:basedOn w:val="a1"/>
    <w:next w:val="a1"/>
    <w:link w:val="afb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Выделенная цитата Знак"/>
    <w:basedOn w:val="a2"/>
    <w:link w:val="afa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c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d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e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0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1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2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3">
    <w:name w:val="annotation reference"/>
    <w:basedOn w:val="a2"/>
    <w:uiPriority w:val="99"/>
    <w:semiHidden/>
    <w:unhideWhenUsed/>
    <w:rPr>
      <w:sz w:val="16"/>
      <w:szCs w:val="16"/>
    </w:rPr>
  </w:style>
  <w:style w:type="table" w:customStyle="1" w:styleId="TableGrid1">
    <w:name w:val="Table Grid1"/>
    <w:basedOn w:val="a3"/>
    <w:rsid w:val="00B47643"/>
    <w:rPr>
      <w:rFonts w:eastAsia="Times New Roman"/>
      <w:lang w:val="ru-RU" w:eastAsia="en-US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2</Pages>
  <Words>212</Words>
  <Characters>1836</Characters>
  <Application>Microsoft Office Word</Application>
  <DocSecurity>0</DocSecurity>
  <Lines>87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Maksat Mamyrbek</cp:lastModifiedBy>
  <cp:revision>40</cp:revision>
  <dcterms:created xsi:type="dcterms:W3CDTF">2026-02-09T12:04:00Z</dcterms:created>
  <dcterms:modified xsi:type="dcterms:W3CDTF">2026-02-20T09:08:00Z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C7490CCBD9BF41419D704FAB230DDD4A_13</vt:lpwstr>
  </property>
</Properties>
</file>