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EE511" w14:textId="77777777" w:rsidR="00FA01EA" w:rsidRPr="004E28F5" w:rsidRDefault="00FA01EA" w:rsidP="00FA01EA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4E28F5">
        <w:rPr>
          <w:rFonts w:ascii="Times New Roman" w:hAnsi="Times New Roman" w:cs="Times New Roman"/>
          <w:b/>
          <w:sz w:val="20"/>
          <w:szCs w:val="20"/>
          <w:lang w:val="ru-RU"/>
        </w:rPr>
        <w:t>{{</w:t>
      </w:r>
      <w:proofErr w:type="spellStart"/>
      <w:r w:rsidRPr="004E28F5">
        <w:rPr>
          <w:rFonts w:ascii="Times New Roman" w:hAnsi="Times New Roman" w:cs="Times New Roman"/>
          <w:b/>
          <w:sz w:val="20"/>
          <w:szCs w:val="20"/>
          <w:lang w:val="ru-RU"/>
        </w:rPr>
        <w:t>name</w:t>
      </w:r>
      <w:proofErr w:type="spellEnd"/>
      <w:r w:rsidRPr="004E28F5">
        <w:rPr>
          <w:rFonts w:ascii="Times New Roman" w:hAnsi="Times New Roman" w:cs="Times New Roman"/>
          <w:b/>
          <w:sz w:val="20"/>
          <w:szCs w:val="20"/>
          <w:lang w:val="ru-RU"/>
        </w:rPr>
        <w:t>}}</w:t>
      </w:r>
    </w:p>
    <w:p w14:paraId="3CC6B0DE" w14:textId="77777777" w:rsidR="00FA01EA" w:rsidRPr="004E28F5" w:rsidRDefault="00FA01EA" w:rsidP="00FA01EA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4E28F5">
        <w:rPr>
          <w:rFonts w:ascii="Times New Roman" w:hAnsi="Times New Roman" w:cs="Times New Roman"/>
          <w:b/>
          <w:sz w:val="20"/>
          <w:szCs w:val="20"/>
          <w:lang w:val="ru-RU"/>
        </w:rPr>
        <w:t>{{</w:t>
      </w:r>
      <w:proofErr w:type="spellStart"/>
      <w:r w:rsidRPr="004E28F5">
        <w:rPr>
          <w:rFonts w:ascii="Times New Roman" w:hAnsi="Times New Roman" w:cs="Times New Roman"/>
          <w:b/>
          <w:sz w:val="20"/>
          <w:szCs w:val="20"/>
          <w:lang w:val="ru-RU"/>
        </w:rPr>
        <w:t>date</w:t>
      </w:r>
      <w:proofErr w:type="spellEnd"/>
      <w:r w:rsidRPr="004E28F5">
        <w:rPr>
          <w:rFonts w:ascii="Times New Roman" w:hAnsi="Times New Roman" w:cs="Times New Roman"/>
          <w:b/>
          <w:sz w:val="20"/>
          <w:szCs w:val="20"/>
          <w:lang w:val="ru-RU"/>
        </w:rPr>
        <w:t>}}</w:t>
      </w:r>
    </w:p>
    <w:p w14:paraId="4BB4B56D" w14:textId="3422FF00" w:rsidR="006C3553" w:rsidRPr="004E28F5" w:rsidRDefault="006C3553" w:rsidP="00E06576">
      <w:pPr>
        <w:pStyle w:val="1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E28F5">
        <w:rPr>
          <w:rFonts w:ascii="Times New Roman" w:hAnsi="Times New Roman" w:cs="Times New Roman"/>
          <w:sz w:val="22"/>
          <w:szCs w:val="22"/>
          <w:lang w:val="ru-RU"/>
        </w:rPr>
        <w:t xml:space="preserve">ҚЫЗМЕТКЕРДІ </w:t>
      </w:r>
      <w:r w:rsidRPr="004E28F5">
        <w:rPr>
          <w:rFonts w:ascii="Times New Roman" w:hAnsi="Times New Roman" w:cs="Times New Roman"/>
          <w:sz w:val="22"/>
          <w:szCs w:val="22"/>
          <w:lang w:val="kk-KZ"/>
        </w:rPr>
        <w:t>МАС КҮЙІН АНЫҚТАУ</w:t>
      </w:r>
      <w:r w:rsidRPr="004E28F5">
        <w:rPr>
          <w:rFonts w:ascii="Times New Roman" w:hAnsi="Times New Roman" w:cs="Times New Roman"/>
          <w:sz w:val="22"/>
          <w:szCs w:val="22"/>
          <w:lang w:val="ru-RU"/>
        </w:rPr>
        <w:t xml:space="preserve"> ҮШІН МЕДИЦИНАЛЫҚ КУӘЛАНДЫРУҒА </w:t>
      </w:r>
      <w:r w:rsidR="004E0FB0" w:rsidRPr="004E28F5">
        <w:rPr>
          <w:rFonts w:ascii="Times New Roman" w:hAnsi="Times New Roman" w:cs="Times New Roman"/>
          <w:sz w:val="22"/>
          <w:szCs w:val="22"/>
          <w:lang w:val="en-GB"/>
        </w:rPr>
        <w:br/>
      </w:r>
      <w:r w:rsidRPr="004E28F5">
        <w:rPr>
          <w:rFonts w:ascii="Times New Roman" w:hAnsi="Times New Roman" w:cs="Times New Roman"/>
          <w:sz w:val="22"/>
          <w:szCs w:val="22"/>
          <w:lang w:val="ru-RU"/>
        </w:rPr>
        <w:t>ЖОЛДАМА</w:t>
      </w:r>
    </w:p>
    <w:p w14:paraId="6EA0EDF6" w14:textId="05CC0316" w:rsidR="006C3553" w:rsidRPr="004E28F5" w:rsidRDefault="00C31B1E" w:rsidP="006C3553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</w:pPr>
      <w:r w:rsidRPr="00C31B1E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br/>
      </w:r>
      <w:proofErr w:type="spellStart"/>
      <w:r w:rsidR="006C3553"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Жұмыс</w:t>
      </w:r>
      <w:proofErr w:type="spellEnd"/>
      <w:r w:rsidR="006C3553"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 </w:t>
      </w:r>
      <w:proofErr w:type="spellStart"/>
      <w:r w:rsidR="006C3553"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беруші</w:t>
      </w:r>
      <w:proofErr w:type="spellEnd"/>
      <w:r w:rsidR="006C3553"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: </w:t>
      </w:r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«Каспий нефть» АҚ,</w:t>
      </w:r>
      <w:r w:rsidR="006C3553"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 БСН: </w:t>
      </w:r>
    </w:p>
    <w:p w14:paraId="76AD06FC" w14:textId="77777777" w:rsidR="006C19B9" w:rsidRPr="004E28F5" w:rsidRDefault="006C3553" w:rsidP="00D635F6">
      <w:pPr>
        <w:spacing w:after="0"/>
        <w:jc w:val="both"/>
        <w:rPr>
          <w:rFonts w:ascii="Times New Roman" w:eastAsiaTheme="majorEastAsia" w:hAnsi="Times New Roman" w:cs="Times New Roman"/>
          <w:sz w:val="20"/>
          <w:szCs w:val="20"/>
          <w:lang w:val="ru-RU"/>
        </w:rPr>
      </w:pPr>
      <w:proofErr w:type="spellStart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Негіздеме</w:t>
      </w:r>
      <w:proofErr w:type="spellEnd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: </w:t>
      </w:r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ҚР ЕК 48-бабының 2-тармағының 1)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тармақшасы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, 182-бабының 2-тармағы,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Қазақстан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Республикасы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денсаулық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сақтау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министрінің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м.а.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2020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жылғы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15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қазандағы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№ ҚР ДСМ-131/2020 </w:t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бұйрығына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2-қосымшаның 3-параграфтың 33-тармағы, </w:t>
      </w:r>
    </w:p>
    <w:p w14:paraId="2ED5EEA1" w14:textId="54F791F9" w:rsidR="006C3553" w:rsidRPr="004E28F5" w:rsidRDefault="00385C29" w:rsidP="006C3553">
      <w:pPr>
        <w:jc w:val="both"/>
        <w:rPr>
          <w:rFonts w:ascii="Times New Roman" w:eastAsiaTheme="majorEastAsia" w:hAnsi="Times New Roman" w:cs="Times New Roman"/>
          <w:sz w:val="20"/>
          <w:szCs w:val="20"/>
          <w:lang w:val="ru-RU"/>
        </w:rPr>
      </w:pPr>
      <w:r w:rsidRPr="004E28F5">
        <w:rPr>
          <w:rFonts w:ascii="Times New Roman" w:hAnsi="Times New Roman" w:cs="Times New Roman"/>
          <w:bCs/>
          <w:sz w:val="20"/>
          <w:szCs w:val="20"/>
          <w:lang w:val="ru-RU"/>
        </w:rPr>
        <w:t>{{</w:t>
      </w:r>
      <w:proofErr w:type="spellStart"/>
      <w:r w:rsidRPr="004E28F5">
        <w:rPr>
          <w:rFonts w:ascii="Times New Roman" w:hAnsi="Times New Roman" w:cs="Times New Roman"/>
          <w:bCs/>
          <w:sz w:val="20"/>
          <w:szCs w:val="20"/>
          <w:lang w:val="ru-RU"/>
        </w:rPr>
        <w:t>act_date</w:t>
      </w:r>
      <w:proofErr w:type="spellEnd"/>
      <w:r w:rsidRPr="004E28F5">
        <w:rPr>
          <w:rFonts w:ascii="Times New Roman" w:hAnsi="Times New Roman" w:cs="Times New Roman"/>
          <w:bCs/>
          <w:sz w:val="20"/>
          <w:szCs w:val="20"/>
          <w:lang w:val="ru-RU"/>
        </w:rPr>
        <w:t>}}</w:t>
      </w:r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r w:rsidR="006C19B9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ж.</w:t>
      </w:r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жасалған</w:t>
      </w:r>
      <w:proofErr w:type="spellEnd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мас</w:t>
      </w:r>
      <w:proofErr w:type="spellEnd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болу </w:t>
      </w:r>
      <w:proofErr w:type="spellStart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белгілерін</w:t>
      </w:r>
      <w:proofErr w:type="spellEnd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анықтау</w:t>
      </w:r>
      <w:proofErr w:type="spellEnd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туралы</w:t>
      </w:r>
      <w:proofErr w:type="spellEnd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r w:rsidR="006C19B9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№ </w:t>
      </w:r>
      <w:r w:rsidRPr="004E28F5">
        <w:rPr>
          <w:rFonts w:ascii="Times New Roman" w:hAnsi="Times New Roman" w:cs="Times New Roman"/>
          <w:bCs/>
          <w:sz w:val="20"/>
          <w:szCs w:val="20"/>
          <w:lang w:val="ru-RU"/>
        </w:rPr>
        <w:t>{{</w:t>
      </w:r>
      <w:bookmarkStart w:id="0" w:name="_Hlk221889911"/>
      <w:proofErr w:type="spellStart"/>
      <w:r w:rsidRPr="004E28F5">
        <w:rPr>
          <w:rFonts w:ascii="Times New Roman" w:hAnsi="Times New Roman" w:cs="Times New Roman"/>
          <w:bCs/>
          <w:sz w:val="20"/>
          <w:szCs w:val="20"/>
          <w:lang w:val="ru-RU"/>
        </w:rPr>
        <w:t>act_number</w:t>
      </w:r>
      <w:bookmarkEnd w:id="0"/>
      <w:proofErr w:type="spellEnd"/>
      <w:r w:rsidRPr="004E28F5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}} </w:t>
      </w:r>
      <w:proofErr w:type="spellStart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Актісі</w:t>
      </w:r>
      <w:proofErr w:type="spellEnd"/>
      <w:r w:rsidR="006C3553"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.</w:t>
      </w:r>
    </w:p>
    <w:p w14:paraId="0A26A01D" w14:textId="22A75AFD" w:rsidR="006C3553" w:rsidRPr="009C4A75" w:rsidRDefault="006C3553" w:rsidP="00EC1F0F">
      <w:pPr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</w:pPr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1. </w:t>
      </w:r>
      <w:proofErr w:type="spellStart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Жұмыскер</w:t>
      </w:r>
      <w:proofErr w:type="spellEnd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туралы</w:t>
      </w:r>
      <w:proofErr w:type="spellEnd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 </w:t>
      </w:r>
      <w:proofErr w:type="spellStart"/>
      <w:r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мәліметтер</w:t>
      </w:r>
      <w:proofErr w:type="spellEnd"/>
      <w:r w:rsidR="000B7121" w:rsidRPr="004E28F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br/>
      </w:r>
      <w:proofErr w:type="spellStart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>Аты-жөні</w:t>
      </w:r>
      <w:proofErr w:type="spellEnd"/>
      <w:r w:rsidRPr="004E28F5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: </w:t>
      </w:r>
      <w:r w:rsidR="00385C29" w:rsidRPr="004E28F5">
        <w:rPr>
          <w:rFonts w:ascii="Times New Roman" w:hAnsi="Times New Roman" w:cs="Times New Roman"/>
          <w:b/>
          <w:sz w:val="20"/>
          <w:szCs w:val="20"/>
          <w:lang w:val="ru-RU"/>
        </w:rPr>
        <w:t>{{</w:t>
      </w:r>
      <w:r w:rsidR="00385C29" w:rsidRPr="004E28F5">
        <w:rPr>
          <w:rFonts w:ascii="Times New Roman" w:hAnsi="Times New Roman" w:cs="Times New Roman"/>
          <w:b/>
          <w:sz w:val="20"/>
          <w:szCs w:val="20"/>
          <w:lang w:val="en-GB"/>
        </w:rPr>
        <w:t>employee</w:t>
      </w:r>
      <w:r w:rsidR="00385C29" w:rsidRPr="004E28F5">
        <w:rPr>
          <w:rFonts w:ascii="Times New Roman" w:hAnsi="Times New Roman" w:cs="Times New Roman"/>
          <w:b/>
          <w:sz w:val="20"/>
          <w:szCs w:val="20"/>
          <w:lang w:val="ru-RU"/>
        </w:rPr>
        <w:t>_</w:t>
      </w:r>
      <w:r w:rsidR="00385C29" w:rsidRPr="004E28F5">
        <w:rPr>
          <w:rFonts w:ascii="Times New Roman" w:hAnsi="Times New Roman" w:cs="Times New Roman"/>
          <w:b/>
          <w:sz w:val="20"/>
          <w:szCs w:val="20"/>
          <w:lang w:val="en-GB"/>
        </w:rPr>
        <w:t>id</w:t>
      </w:r>
      <w:r w:rsidR="00385C29" w:rsidRPr="004E28F5">
        <w:rPr>
          <w:rFonts w:ascii="Times New Roman" w:hAnsi="Times New Roman" w:cs="Times New Roman"/>
          <w:b/>
          <w:sz w:val="20"/>
          <w:szCs w:val="20"/>
          <w:lang w:val="ru-RU"/>
        </w:rPr>
        <w:t>}}</w:t>
      </w:r>
      <w:r w:rsid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br/>
      </w:r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ЖСН</w:t>
      </w:r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: </w:t>
      </w:r>
      <w:r w:rsidR="00385C29" w:rsidRPr="000B7121">
        <w:rPr>
          <w:rFonts w:ascii="Times New Roman" w:hAnsi="Times New Roman" w:cs="Times New Roman"/>
          <w:b/>
          <w:sz w:val="20"/>
          <w:szCs w:val="20"/>
          <w:lang w:val="ru-RU"/>
        </w:rPr>
        <w:t xml:space="preserve">{{ </w:t>
      </w:r>
      <w:r w:rsidR="00385C29" w:rsidRPr="00145BF1">
        <w:rPr>
          <w:rFonts w:ascii="Times New Roman" w:hAnsi="Times New Roman" w:cs="Times New Roman"/>
          <w:b/>
          <w:sz w:val="20"/>
          <w:szCs w:val="20"/>
          <w:lang w:val="en-GB"/>
        </w:rPr>
        <w:t>employee</w:t>
      </w:r>
      <w:r w:rsidR="00385C29" w:rsidRPr="000B7121">
        <w:rPr>
          <w:rFonts w:ascii="Times New Roman" w:hAnsi="Times New Roman" w:cs="Times New Roman"/>
          <w:b/>
          <w:sz w:val="20"/>
          <w:szCs w:val="20"/>
          <w:lang w:val="ru-RU"/>
        </w:rPr>
        <w:t>_</w:t>
      </w:r>
      <w:r w:rsidR="00385C29" w:rsidRPr="00145BF1">
        <w:rPr>
          <w:rFonts w:ascii="Times New Roman" w:hAnsi="Times New Roman" w:cs="Times New Roman"/>
          <w:b/>
          <w:sz w:val="20"/>
          <w:szCs w:val="20"/>
          <w:lang w:val="en-GB"/>
        </w:rPr>
        <w:t>identification</w:t>
      </w:r>
      <w:r w:rsidR="00385C29" w:rsidRPr="000B7121">
        <w:rPr>
          <w:rFonts w:ascii="Times New Roman" w:hAnsi="Times New Roman" w:cs="Times New Roman"/>
          <w:b/>
          <w:sz w:val="20"/>
          <w:szCs w:val="20"/>
          <w:lang w:val="ru-RU"/>
        </w:rPr>
        <w:t>_</w:t>
      </w:r>
      <w:r w:rsidR="00385C29" w:rsidRPr="00145BF1">
        <w:rPr>
          <w:rFonts w:ascii="Times New Roman" w:hAnsi="Times New Roman" w:cs="Times New Roman"/>
          <w:b/>
          <w:sz w:val="20"/>
          <w:szCs w:val="20"/>
          <w:lang w:val="en-GB"/>
        </w:rPr>
        <w:t>id</w:t>
      </w:r>
      <w:r w:rsidR="00385C29" w:rsidRPr="000B7121">
        <w:rPr>
          <w:rFonts w:ascii="Times New Roman" w:hAnsi="Times New Roman" w:cs="Times New Roman"/>
          <w:b/>
          <w:sz w:val="20"/>
          <w:szCs w:val="20"/>
          <w:lang w:val="ru-RU"/>
        </w:rPr>
        <w:t xml:space="preserve"> }}</w:t>
      </w:r>
      <w:r w:rsidR="000B7121">
        <w:rPr>
          <w:rFonts w:ascii="Times New Roman" w:eastAsiaTheme="majorEastAsia" w:hAnsi="Times New Roman" w:cs="Times New Roman"/>
          <w:sz w:val="20"/>
          <w:szCs w:val="20"/>
          <w:lang w:val="kk-KZ"/>
        </w:rPr>
        <w:br/>
      </w:r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Жеке</w:t>
      </w:r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куәлік</w:t>
      </w:r>
      <w:proofErr w:type="spellEnd"/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№ 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{{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employee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udo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number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}}</w:t>
      </w:r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берілген</w:t>
      </w:r>
      <w:proofErr w:type="spellEnd"/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күні</w:t>
      </w:r>
      <w:proofErr w:type="spellEnd"/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{{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employee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udo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issuing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authority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}}</w:t>
      </w:r>
      <w:proofErr w:type="spellStart"/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берілген</w:t>
      </w:r>
      <w:proofErr w:type="spellEnd"/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күні</w:t>
      </w:r>
      <w:proofErr w:type="spellEnd"/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 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{{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employee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udo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issuing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date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FD01FB" w:rsidRPr="00145BF1">
        <w:rPr>
          <w:rFonts w:ascii="Times New Roman" w:hAnsi="Times New Roman" w:cs="Times New Roman"/>
          <w:sz w:val="20"/>
          <w:szCs w:val="20"/>
          <w:lang w:val="en-GB"/>
        </w:rPr>
        <w:t>start</w:t>
      </w:r>
      <w:r w:rsidR="00FD01FB" w:rsidRPr="000B7121">
        <w:rPr>
          <w:rFonts w:ascii="Times New Roman" w:hAnsi="Times New Roman" w:cs="Times New Roman"/>
          <w:sz w:val="20"/>
          <w:szCs w:val="20"/>
          <w:lang w:val="ru-RU"/>
        </w:rPr>
        <w:t>}}</w:t>
      </w:r>
      <w:r w:rsidR="000B7121">
        <w:rPr>
          <w:rFonts w:ascii="Times New Roman" w:eastAsiaTheme="majorEastAsia" w:hAnsi="Times New Roman" w:cs="Times New Roman"/>
          <w:sz w:val="20"/>
          <w:szCs w:val="20"/>
          <w:lang w:val="kk-KZ"/>
        </w:rPr>
        <w:br/>
      </w:r>
      <w:proofErr w:type="spellStart"/>
      <w:r w:rsidRPr="00145BF1">
        <w:rPr>
          <w:rFonts w:ascii="Times New Roman" w:eastAsiaTheme="majorEastAsia" w:hAnsi="Times New Roman" w:cs="Times New Roman"/>
          <w:sz w:val="20"/>
          <w:szCs w:val="20"/>
          <w:lang w:val="ru-RU"/>
        </w:rPr>
        <w:t>Лауазымы</w:t>
      </w:r>
      <w:proofErr w:type="spellEnd"/>
      <w:r w:rsidRPr="000B7121">
        <w:rPr>
          <w:rFonts w:ascii="Times New Roman" w:eastAsiaTheme="majorEastAsia" w:hAnsi="Times New Roman" w:cs="Times New Roman"/>
          <w:sz w:val="20"/>
          <w:szCs w:val="20"/>
          <w:lang w:val="ru-RU"/>
        </w:rPr>
        <w:t xml:space="preserve">: </w:t>
      </w:r>
      <w:r w:rsidR="005172C9" w:rsidRPr="000B7121">
        <w:rPr>
          <w:rFonts w:ascii="Times New Roman" w:hAnsi="Times New Roman" w:cs="Times New Roman"/>
          <w:sz w:val="20"/>
          <w:szCs w:val="20"/>
          <w:lang w:val="ru-RU"/>
        </w:rPr>
        <w:t>{{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employee</w:t>
      </w:r>
      <w:r w:rsidR="005172C9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job</w:t>
      </w:r>
      <w:r w:rsidR="005172C9" w:rsidRPr="000B7121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id</w:t>
      </w:r>
      <w:r w:rsidR="005172C9" w:rsidRPr="000B7121">
        <w:rPr>
          <w:rFonts w:ascii="Times New Roman" w:hAnsi="Times New Roman" w:cs="Times New Roman"/>
          <w:sz w:val="20"/>
          <w:szCs w:val="20"/>
          <w:lang w:val="ru-RU"/>
        </w:rPr>
        <w:t>}}</w:t>
      </w:r>
      <w:r w:rsidR="000B7121">
        <w:rPr>
          <w:rFonts w:ascii="Times New Roman" w:hAnsi="Times New Roman" w:cs="Times New Roman"/>
          <w:sz w:val="20"/>
          <w:szCs w:val="20"/>
          <w:lang w:val="kk-KZ"/>
        </w:rPr>
        <w:br/>
      </w:r>
      <w:r w:rsidR="000B7121">
        <w:rPr>
          <w:rFonts w:ascii="Times New Roman" w:hAnsi="Times New Roman" w:cs="Times New Roman"/>
          <w:sz w:val="20"/>
          <w:szCs w:val="20"/>
          <w:lang w:val="kk-KZ"/>
        </w:rPr>
        <w:br/>
      </w:r>
      <w:r w:rsidRPr="000B7121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2. </w:t>
      </w:r>
      <w:proofErr w:type="spellStart"/>
      <w:r w:rsidRPr="00145BF1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Жолдауға</w:t>
      </w:r>
      <w:proofErr w:type="spellEnd"/>
      <w:r w:rsidRPr="009C4A7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 xml:space="preserve"> </w:t>
      </w:r>
      <w:proofErr w:type="spellStart"/>
      <w:r w:rsidRPr="00145BF1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t>негіздеме</w:t>
      </w:r>
      <w:proofErr w:type="spellEnd"/>
      <w:r w:rsidR="00EC1F0F" w:rsidRPr="009C4A75">
        <w:rPr>
          <w:rFonts w:ascii="Times New Roman" w:eastAsiaTheme="majorEastAsia" w:hAnsi="Times New Roman" w:cs="Times New Roman"/>
          <w:b/>
          <w:bCs/>
          <w:sz w:val="20"/>
          <w:szCs w:val="20"/>
          <w:lang w:val="ru-RU"/>
        </w:rPr>
        <w:br/>
      </w:r>
      <w:r w:rsidR="005172C9" w:rsidRPr="009C4A75">
        <w:rPr>
          <w:rFonts w:ascii="Times New Roman" w:hAnsi="Times New Roman" w:cs="Times New Roman"/>
          <w:sz w:val="20"/>
          <w:szCs w:val="20"/>
          <w:lang w:val="ru-RU"/>
        </w:rPr>
        <w:t>{{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reason</w:t>
      </w:r>
      <w:r w:rsidR="005172C9" w:rsidRPr="009C4A75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for</w:t>
      </w:r>
      <w:r w:rsidR="005172C9" w:rsidRPr="009C4A75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medical</w:t>
      </w:r>
      <w:r w:rsidR="005172C9" w:rsidRPr="009C4A75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examination</w:t>
      </w:r>
      <w:r w:rsidR="005172C9" w:rsidRPr="009C4A75">
        <w:rPr>
          <w:rFonts w:ascii="Times New Roman" w:hAnsi="Times New Roman" w:cs="Times New Roman"/>
          <w:sz w:val="20"/>
          <w:szCs w:val="20"/>
          <w:lang w:val="ru-RU"/>
        </w:rPr>
        <w:t>_</w:t>
      </w:r>
      <w:proofErr w:type="spellStart"/>
      <w:r w:rsidR="005172C9" w:rsidRPr="00145BF1">
        <w:rPr>
          <w:rFonts w:ascii="Times New Roman" w:hAnsi="Times New Roman" w:cs="Times New Roman"/>
          <w:sz w:val="20"/>
          <w:szCs w:val="20"/>
          <w:lang w:val="en-GB"/>
        </w:rPr>
        <w:t>rus</w:t>
      </w:r>
      <w:proofErr w:type="spellEnd"/>
      <w:r w:rsidR="005172C9" w:rsidRPr="009C4A75">
        <w:rPr>
          <w:rFonts w:ascii="Times New Roman" w:hAnsi="Times New Roman" w:cs="Times New Roman"/>
          <w:sz w:val="20"/>
          <w:szCs w:val="20"/>
          <w:lang w:val="ru-RU"/>
        </w:rPr>
        <w:t>}}</w:t>
      </w:r>
      <w:r w:rsidR="00EC1F0F">
        <w:rPr>
          <w:rFonts w:ascii="Times New Roman" w:hAnsi="Times New Roman" w:cs="Times New Roman"/>
          <w:sz w:val="20"/>
          <w:szCs w:val="20"/>
          <w:lang w:val="kk-KZ"/>
        </w:rPr>
        <w:br/>
      </w:r>
      <w:r w:rsidR="00EC1F0F">
        <w:rPr>
          <w:rFonts w:ascii="Times New Roman" w:hAnsi="Times New Roman" w:cs="Times New Roman"/>
          <w:sz w:val="20"/>
          <w:szCs w:val="20"/>
          <w:lang w:val="kk-KZ"/>
        </w:rPr>
        <w:br/>
      </w:r>
      <w:r w:rsidRPr="00EC1F0F"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  <w:t>3. Куәландыру мақсаты</w:t>
      </w:r>
      <w:r w:rsidR="00EC1F0F"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  <w:br/>
      </w:r>
      <w:r w:rsidR="00D56DAC" w:rsidRPr="00EC1F0F">
        <w:rPr>
          <w:rFonts w:ascii="Times New Roman" w:eastAsiaTheme="majorEastAsia" w:hAnsi="Times New Roman" w:cs="Times New Roman"/>
          <w:sz w:val="20"/>
          <w:szCs w:val="20"/>
          <w:lang w:val="kk-KZ"/>
        </w:rPr>
        <w:t>Жұмыс</w:t>
      </w:r>
      <w:r w:rsidRPr="00EC1F0F">
        <w:rPr>
          <w:rFonts w:ascii="Times New Roman" w:eastAsiaTheme="majorEastAsia" w:hAnsi="Times New Roman" w:cs="Times New Roman"/>
          <w:sz w:val="20"/>
          <w:szCs w:val="20"/>
          <w:lang w:val="kk-KZ"/>
        </w:rPr>
        <w:t>кердің мас күйінде болғанын анықтау немесе жоққа шығару.</w:t>
      </w:r>
      <w:r w:rsidR="00EC1F0F">
        <w:rPr>
          <w:rFonts w:ascii="Times New Roman" w:eastAsiaTheme="majorEastAsia" w:hAnsi="Times New Roman" w:cs="Times New Roman"/>
          <w:sz w:val="20"/>
          <w:szCs w:val="20"/>
          <w:lang w:val="kk-KZ"/>
        </w:rPr>
        <w:br/>
      </w:r>
      <w:r w:rsidR="00EC1F0F">
        <w:rPr>
          <w:rFonts w:ascii="Times New Roman" w:eastAsiaTheme="majorEastAsia" w:hAnsi="Times New Roman" w:cs="Times New Roman"/>
          <w:sz w:val="20"/>
          <w:szCs w:val="20"/>
          <w:lang w:val="kk-KZ"/>
        </w:rPr>
        <w:br/>
      </w:r>
      <w:r w:rsidRPr="00EC1F0F"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  <w:t xml:space="preserve">4. </w:t>
      </w:r>
      <w:r w:rsidR="00D56DAC" w:rsidRPr="00EC1F0F"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  <w:t>Жұмыс</w:t>
      </w:r>
      <w:r w:rsidRPr="00EC1F0F"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  <w:t>керге түсіндіру</w:t>
      </w:r>
      <w:r w:rsidR="00EC1F0F">
        <w:rPr>
          <w:rFonts w:ascii="Times New Roman" w:eastAsiaTheme="majorEastAsia" w:hAnsi="Times New Roman" w:cs="Times New Roman"/>
          <w:b/>
          <w:bCs/>
          <w:sz w:val="20"/>
          <w:szCs w:val="20"/>
          <w:lang w:val="kk-KZ"/>
        </w:rPr>
        <w:br/>
      </w:r>
      <w:r w:rsidR="00D56DAC" w:rsidRPr="00EC1F0F">
        <w:rPr>
          <w:rFonts w:ascii="Times New Roman" w:eastAsiaTheme="majorEastAsia" w:hAnsi="Times New Roman" w:cs="Times New Roman"/>
          <w:sz w:val="20"/>
          <w:szCs w:val="20"/>
          <w:lang w:val="kk-KZ"/>
        </w:rPr>
        <w:t>Жұмыс</w:t>
      </w:r>
      <w:r w:rsidRPr="00EC1F0F">
        <w:rPr>
          <w:rFonts w:ascii="Times New Roman" w:eastAsiaTheme="majorEastAsia" w:hAnsi="Times New Roman" w:cs="Times New Roman"/>
          <w:sz w:val="20"/>
          <w:szCs w:val="20"/>
          <w:lang w:val="kk-KZ"/>
        </w:rPr>
        <w:t>керге медициналық куәландырудан өтуден бас тарту актімен тіркелетіні және Қазақстан Республикасының заңнамасына сәйкес жұмыс беруші тарапынан бағаланатыны түсіндірілді.</w:t>
      </w:r>
    </w:p>
    <w:p w14:paraId="0033999B" w14:textId="77777777" w:rsidR="00145BF1" w:rsidRPr="00145BF1" w:rsidRDefault="00145BF1" w:rsidP="006C3553">
      <w:pPr>
        <w:jc w:val="both"/>
        <w:rPr>
          <w:rFonts w:ascii="Times New Roman" w:eastAsiaTheme="majorEastAsia" w:hAnsi="Times New Roman" w:cs="Times New Roman"/>
          <w:sz w:val="20"/>
          <w:szCs w:val="20"/>
          <w:lang w:val="kk-KZ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840"/>
        <w:gridCol w:w="2950"/>
        <w:gridCol w:w="2840"/>
      </w:tblGrid>
      <w:tr w:rsidR="00AC182D" w:rsidRPr="00145BF1" w14:paraId="32839009" w14:textId="77777777" w:rsidTr="004B6C86">
        <w:tc>
          <w:tcPr>
            <w:tcW w:w="2840" w:type="dxa"/>
          </w:tcPr>
          <w:p w14:paraId="1D09D9DD" w14:textId="4D7466AB" w:rsidR="00AC182D" w:rsidRPr="009C4A75" w:rsidRDefault="00F72633" w:rsidP="004B6C8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kk-KZ" w:eastAsia="ru-RU"/>
              </w:rPr>
            </w:pPr>
            <w:r w:rsidRPr="009C4A75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kk-KZ"/>
              </w:rPr>
              <w:t>Жұмыс берушінің уәкілетті өкілінің қолы</w:t>
            </w:r>
            <w:r w:rsidR="00AC182D" w:rsidRPr="009C4A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:</w:t>
            </w:r>
          </w:p>
        </w:tc>
        <w:tc>
          <w:tcPr>
            <w:tcW w:w="2950" w:type="dxa"/>
          </w:tcPr>
          <w:p w14:paraId="1DF7B261" w14:textId="7FFF9026" w:rsidR="00AC182D" w:rsidRPr="009C4A75" w:rsidRDefault="00F72633" w:rsidP="004B6C86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9C4A75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kk-KZ"/>
              </w:rPr>
              <w:t>Медициналық тексеру жүргізген дәрігердің қолы</w:t>
            </w:r>
            <w:r w:rsidR="00AC182D" w:rsidRPr="009C4A7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:</w:t>
            </w:r>
          </w:p>
        </w:tc>
        <w:tc>
          <w:tcPr>
            <w:tcW w:w="2840" w:type="dxa"/>
          </w:tcPr>
          <w:p w14:paraId="4282E477" w14:textId="721F3B48" w:rsidR="00AC182D" w:rsidRPr="00145BF1" w:rsidRDefault="00F72633" w:rsidP="004B6C8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proofErr w:type="spellStart"/>
            <w:r w:rsidRPr="00145BF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ru-RU"/>
              </w:rPr>
              <w:t>Жұмыскерг</w:t>
            </w:r>
            <w:r w:rsidR="00FB4C8B" w:rsidRPr="00145BF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ru-RU"/>
              </w:rPr>
              <w:t>д</w:t>
            </w:r>
            <w:proofErr w:type="spellEnd"/>
            <w:r w:rsidR="00FB4C8B" w:rsidRPr="00145BF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kk-KZ"/>
              </w:rPr>
              <w:t xml:space="preserve">ің </w:t>
            </w:r>
            <w:proofErr w:type="spellStart"/>
            <w:r w:rsidR="00FB4C8B" w:rsidRPr="00145BF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kk-KZ"/>
              </w:rPr>
              <w:t>колы</w:t>
            </w:r>
            <w:proofErr w:type="spellEnd"/>
            <w:r w:rsidR="00AC182D" w:rsidRPr="00145BF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:</w:t>
            </w:r>
          </w:p>
        </w:tc>
      </w:tr>
      <w:tr w:rsidR="00AC182D" w:rsidRPr="00145BF1" w14:paraId="5D65D8F8" w14:textId="77777777" w:rsidTr="004B6C86">
        <w:tc>
          <w:tcPr>
            <w:tcW w:w="2840" w:type="dxa"/>
          </w:tcPr>
          <w:p w14:paraId="7C3964D6" w14:textId="5D0B7588" w:rsidR="00AC182D" w:rsidRPr="00145BF1" w:rsidRDefault="00AC182D" w:rsidP="004B6C8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</w:pPr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{{signer}}, {{</w:t>
            </w:r>
            <w:proofErr w:type="spellStart"/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signer_job</w:t>
            </w:r>
            <w:proofErr w:type="spellEnd"/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950" w:type="dxa"/>
          </w:tcPr>
          <w:p w14:paraId="40DE4F17" w14:textId="77777777" w:rsidR="00AC182D" w:rsidRPr="00145BF1" w:rsidRDefault="00AC182D" w:rsidP="004B6C8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</w:pPr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{{</w:t>
            </w:r>
            <w:proofErr w:type="spellStart"/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medical_worker_id</w:t>
            </w:r>
            <w:proofErr w:type="spellEnd"/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}}, {{</w:t>
            </w:r>
            <w:proofErr w:type="spellStart"/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medical_worker_job</w:t>
            </w:r>
            <w:proofErr w:type="spellEnd"/>
            <w:r w:rsidRPr="00145BF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840" w:type="dxa"/>
          </w:tcPr>
          <w:p w14:paraId="2B8D0E2F" w14:textId="77777777" w:rsidR="00AC182D" w:rsidRPr="00145BF1" w:rsidRDefault="00AC182D" w:rsidP="004B6C8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</w:pP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{% if </w:t>
            </w:r>
            <w:proofErr w:type="spellStart"/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medical_assessment_refusal</w:t>
            </w:r>
            <w:proofErr w:type="spellEnd"/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%} 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От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подписи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отказался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{% else %} 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направлением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ознакомлен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(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</w:t>
            </w:r>
            <w:r w:rsidRPr="00145BF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) {% endif %}</w:t>
            </w:r>
            <w:proofErr w:type="spellStart"/>
            <w:proofErr w:type="spellEnd"/>
            <w:proofErr w:type="spellStart"/>
            <w:proofErr w:type="spellEnd"/>
          </w:p>
        </w:tc>
      </w:tr>
    </w:tbl>
    <w:sectPr w:rsidR="00AC182D" w:rsidRPr="00AC182D" w:rsidSect="006C19B9">
      <w:pgSz w:w="12240" w:h="15840"/>
      <w:pgMar w:top="993" w:right="758" w:bottom="28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05B3A" w14:textId="77777777" w:rsidR="00132CCE" w:rsidRDefault="00132CCE">
      <w:pPr>
        <w:spacing w:line="240" w:lineRule="auto"/>
      </w:pPr>
      <w:r>
        <w:separator/>
      </w:r>
    </w:p>
  </w:endnote>
  <w:endnote w:type="continuationSeparator" w:id="0">
    <w:p w14:paraId="35F184FE" w14:textId="77777777" w:rsidR="00132CCE" w:rsidRDefault="00132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FDB2" w14:textId="77777777" w:rsidR="00132CCE" w:rsidRDefault="00132CCE">
      <w:pPr>
        <w:spacing w:after="0"/>
      </w:pPr>
      <w:r>
        <w:separator/>
      </w:r>
    </w:p>
  </w:footnote>
  <w:footnote w:type="continuationSeparator" w:id="0">
    <w:p w14:paraId="75D5B05E" w14:textId="77777777" w:rsidR="00132CCE" w:rsidRDefault="00132C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62373251">
    <w:abstractNumId w:val="0"/>
  </w:num>
  <w:num w:numId="2" w16cid:durableId="558790431">
    <w:abstractNumId w:val="5"/>
  </w:num>
  <w:num w:numId="3" w16cid:durableId="592511531">
    <w:abstractNumId w:val="3"/>
  </w:num>
  <w:num w:numId="4" w16cid:durableId="414863857">
    <w:abstractNumId w:val="2"/>
  </w:num>
  <w:num w:numId="5" w16cid:durableId="570114569">
    <w:abstractNumId w:val="4"/>
  </w:num>
  <w:num w:numId="6" w16cid:durableId="685131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7E"/>
    <w:rsid w:val="000A7B3F"/>
    <w:rsid w:val="000B7121"/>
    <w:rsid w:val="000C41B5"/>
    <w:rsid w:val="000D4589"/>
    <w:rsid w:val="000F0868"/>
    <w:rsid w:val="00132CCE"/>
    <w:rsid w:val="00134040"/>
    <w:rsid w:val="00141D11"/>
    <w:rsid w:val="00145BF1"/>
    <w:rsid w:val="0015074B"/>
    <w:rsid w:val="00152589"/>
    <w:rsid w:val="001D0B04"/>
    <w:rsid w:val="00241529"/>
    <w:rsid w:val="0026121C"/>
    <w:rsid w:val="0029639D"/>
    <w:rsid w:val="00326F90"/>
    <w:rsid w:val="00344F30"/>
    <w:rsid w:val="00350643"/>
    <w:rsid w:val="00385C29"/>
    <w:rsid w:val="003F7629"/>
    <w:rsid w:val="004021E8"/>
    <w:rsid w:val="004A1FCF"/>
    <w:rsid w:val="004D4D0F"/>
    <w:rsid w:val="004E0FB0"/>
    <w:rsid w:val="004E28F5"/>
    <w:rsid w:val="005172C9"/>
    <w:rsid w:val="0051756A"/>
    <w:rsid w:val="00590FF4"/>
    <w:rsid w:val="005E0DA3"/>
    <w:rsid w:val="005E6120"/>
    <w:rsid w:val="00665582"/>
    <w:rsid w:val="006B3453"/>
    <w:rsid w:val="006C19B9"/>
    <w:rsid w:val="006C3553"/>
    <w:rsid w:val="006F13CD"/>
    <w:rsid w:val="006F6541"/>
    <w:rsid w:val="00710776"/>
    <w:rsid w:val="0081580C"/>
    <w:rsid w:val="00843379"/>
    <w:rsid w:val="00854170"/>
    <w:rsid w:val="008A5F52"/>
    <w:rsid w:val="008B6DA7"/>
    <w:rsid w:val="008D4A8E"/>
    <w:rsid w:val="00900EFC"/>
    <w:rsid w:val="009C326F"/>
    <w:rsid w:val="009C4A75"/>
    <w:rsid w:val="009D010A"/>
    <w:rsid w:val="009F0132"/>
    <w:rsid w:val="009F201F"/>
    <w:rsid w:val="00A87353"/>
    <w:rsid w:val="00AA1D8D"/>
    <w:rsid w:val="00AC182D"/>
    <w:rsid w:val="00AF626D"/>
    <w:rsid w:val="00AF6D06"/>
    <w:rsid w:val="00B12772"/>
    <w:rsid w:val="00B37750"/>
    <w:rsid w:val="00B47730"/>
    <w:rsid w:val="00BD52C1"/>
    <w:rsid w:val="00BF2C53"/>
    <w:rsid w:val="00C31B1E"/>
    <w:rsid w:val="00C55747"/>
    <w:rsid w:val="00C651F6"/>
    <w:rsid w:val="00C94F6A"/>
    <w:rsid w:val="00CB0664"/>
    <w:rsid w:val="00CE1651"/>
    <w:rsid w:val="00D167AF"/>
    <w:rsid w:val="00D3579D"/>
    <w:rsid w:val="00D56DAC"/>
    <w:rsid w:val="00D635F6"/>
    <w:rsid w:val="00D747CF"/>
    <w:rsid w:val="00DF448B"/>
    <w:rsid w:val="00E06576"/>
    <w:rsid w:val="00E16BCB"/>
    <w:rsid w:val="00E20807"/>
    <w:rsid w:val="00EC135D"/>
    <w:rsid w:val="00EC1F0F"/>
    <w:rsid w:val="00EC57CC"/>
    <w:rsid w:val="00EE3217"/>
    <w:rsid w:val="00F336C4"/>
    <w:rsid w:val="00F72633"/>
    <w:rsid w:val="00FA01EA"/>
    <w:rsid w:val="00FB4C8B"/>
    <w:rsid w:val="00FC693F"/>
    <w:rsid w:val="00FC7AC4"/>
    <w:rsid w:val="00FD01FB"/>
    <w:rsid w:val="1389766A"/>
    <w:rsid w:val="17335040"/>
    <w:rsid w:val="31904D40"/>
    <w:rsid w:val="347875E0"/>
    <w:rsid w:val="3B4A443E"/>
    <w:rsid w:val="63D4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1C4B82"/>
  <w14:defaultImageDpi w14:val="330"/>
  <w15:docId w15:val="{4FC9E2E7-E207-4C5F-8951-729963C1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9">
    <w:name w:val="annotation text"/>
    <w:basedOn w:val="a1"/>
    <w:uiPriority w:val="99"/>
    <w:semiHidden/>
    <w:unhideWhenUsed/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a">
    <w:name w:val="head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Body Text"/>
    <w:basedOn w:val="a1"/>
    <w:link w:val="ad"/>
    <w:uiPriority w:val="99"/>
    <w:unhideWhenUsed/>
    <w:qFormat/>
    <w:pPr>
      <w:spacing w:after="120"/>
    </w:pPr>
  </w:style>
  <w:style w:type="paragraph" w:styleId="ae">
    <w:name w:val="macro"/>
    <w:link w:val="af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1"/>
    <w:link w:val="af3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4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7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2"/>
    <w:link w:val="aa"/>
    <w:uiPriority w:val="99"/>
  </w:style>
  <w:style w:type="character" w:customStyle="1" w:styleId="af3">
    <w:name w:val="Нижний колонтитул Знак"/>
    <w:basedOn w:val="a2"/>
    <w:link w:val="af2"/>
    <w:uiPriority w:val="99"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1">
    <w:name w:val="Заголовок Знак"/>
    <w:basedOn w:val="a2"/>
    <w:link w:val="af0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Основной текст Знак"/>
    <w:basedOn w:val="a2"/>
    <w:link w:val="ac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2"/>
    <w:link w:val="afa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c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3">
    <w:name w:val="annotation reference"/>
    <w:basedOn w:val="a2"/>
    <w:uiPriority w:val="99"/>
    <w:semiHidden/>
    <w:unhideWhenUsed/>
    <w:rPr>
      <w:sz w:val="16"/>
      <w:szCs w:val="16"/>
    </w:rPr>
  </w:style>
  <w:style w:type="table" w:customStyle="1" w:styleId="TableGrid1">
    <w:name w:val="Table Grid1"/>
    <w:basedOn w:val="a3"/>
    <w:rsid w:val="00145BF1"/>
    <w:rPr>
      <w:rFonts w:eastAsia="Times New Roman"/>
      <w:lang w:val="ru-RU" w:eastAsia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ypks7kbdpwfgdykd3qb9">
    <w:name w:val="ypks7kbdpwfgdykd3qb9"/>
    <w:basedOn w:val="a2"/>
    <w:rsid w:val="00665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210</Words>
  <Characters>1814</Characters>
  <Application>Microsoft Office Word</Application>
  <DocSecurity>0</DocSecurity>
  <Lines>83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Maksat Mamyrbek</cp:lastModifiedBy>
  <cp:revision>11</cp:revision>
  <dcterms:created xsi:type="dcterms:W3CDTF">2026-02-13T09:48:00Z</dcterms:created>
  <dcterms:modified xsi:type="dcterms:W3CDTF">2026-02-20T09:07:00Z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C7490CCBD9BF41419D704FAB230DDD4A_13</vt:lpwstr>
  </property>
</Properties>
</file>